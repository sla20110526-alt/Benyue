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B90BBC">
      <w:pPr>
        <w:spacing w:before="2000" w:after="320"/>
        <w:jc w:val="center"/>
      </w:pPr>
      <w:bookmarkStart w:id="0" w:name="_GoBack"/>
      <w:bookmarkEnd w:id="0"/>
      <w:r>
        <w:rPr>
          <w:rFonts w:ascii="Calibri" w:hAnsi="Calibri" w:eastAsia="微软雅黑"/>
          <w:b/>
          <w:i w:val="0"/>
          <w:color w:val="66717D"/>
          <w:sz w:val="30"/>
        </w:rPr>
        <w:t>《奔月》</w:t>
      </w:r>
    </w:p>
    <w:p w14:paraId="092EAEAC">
      <w:pPr>
        <w:spacing w:after="200"/>
        <w:jc w:val="center"/>
      </w:pPr>
      <w:r>
        <w:rPr>
          <w:rFonts w:ascii="Calibri" w:hAnsi="Calibri" w:eastAsia="微软雅黑"/>
          <w:b/>
          <w:i w:val="0"/>
          <w:color w:val="1F4D78"/>
          <w:sz w:val="54"/>
        </w:rPr>
        <w:t>全人物及相关服装资产 Prompt</w:t>
      </w:r>
    </w:p>
    <w:p w14:paraId="6CA0C7D5">
      <w:pPr>
        <w:spacing w:after="680"/>
        <w:jc w:val="center"/>
      </w:pPr>
      <w:r>
        <w:rPr>
          <w:rFonts w:ascii="Calibri" w:hAnsi="Calibri" w:eastAsia="微软雅黑"/>
          <w:b/>
          <w:i w:val="0"/>
          <w:color w:val="2E74B5"/>
          <w:sz w:val="30"/>
        </w:rPr>
        <w:t>直接复制版 V1.0</w:t>
      </w:r>
    </w:p>
    <w:p w14:paraId="74061D18">
      <w:pPr>
        <w:spacing w:after="120"/>
        <w:jc w:val="center"/>
      </w:pPr>
      <w:r>
        <w:rPr>
          <w:rFonts w:ascii="Calibri" w:hAnsi="Calibri" w:eastAsia="微软雅黑"/>
          <w:b w:val="0"/>
          <w:i w:val="0"/>
          <w:color w:val="66717D"/>
          <w:sz w:val="21"/>
        </w:rPr>
        <w:t>正式剧本基线：奔月_正式分镜稿_V1.3.1</w:t>
      </w:r>
    </w:p>
    <w:p w14:paraId="26C3FBAB">
      <w:pPr>
        <w:spacing w:after="120"/>
        <w:jc w:val="center"/>
      </w:pPr>
      <w:r>
        <w:rPr>
          <w:rFonts w:ascii="Calibri" w:hAnsi="Calibri" w:eastAsia="微软雅黑"/>
          <w:b w:val="0"/>
          <w:i w:val="0"/>
          <w:color w:val="66717D"/>
          <w:sz w:val="21"/>
        </w:rPr>
        <w:t>生产包：P13-01｜人物、服装与群体人物</w:t>
      </w:r>
    </w:p>
    <w:p w14:paraId="72217B9E">
      <w:pPr>
        <w:spacing w:after="120"/>
        <w:jc w:val="center"/>
      </w:pPr>
      <w:r>
        <w:rPr>
          <w:rFonts w:ascii="Calibri" w:hAnsi="Calibri" w:eastAsia="微软雅黑"/>
          <w:b w:val="0"/>
          <w:i w:val="0"/>
          <w:color w:val="66717D"/>
          <w:sz w:val="21"/>
        </w:rPr>
        <w:t>范围：7名具名人物、11项服装／状态、3组群体人物</w:t>
      </w:r>
    </w:p>
    <w:p w14:paraId="62D2A4DB">
      <w:pPr>
        <w:spacing w:after="120"/>
        <w:jc w:val="center"/>
      </w:pPr>
      <w:r>
        <w:rPr>
          <w:rFonts w:ascii="Calibri" w:hAnsi="Calibri" w:eastAsia="微软雅黑"/>
          <w:b w:val="0"/>
          <w:i w:val="0"/>
          <w:color w:val="66717D"/>
          <w:sz w:val="21"/>
        </w:rPr>
        <w:t>画面规格：16:9｜3840×2160｜GPT Image</w:t>
      </w:r>
    </w:p>
    <w:p w14:paraId="5603C1D2">
      <w:r>
        <w:br w:type="page"/>
      </w:r>
    </w:p>
    <w:p w14:paraId="394D2EC9">
      <w:pPr>
        <w:pStyle w:val="3"/>
      </w:pPr>
      <w:r>
        <w:rPr>
          <w:rFonts w:ascii="Calibri" w:hAnsi="Calibri" w:eastAsia="微软雅黑"/>
          <w:b/>
          <w:i w:val="0"/>
          <w:color w:val="2E74B5"/>
          <w:sz w:val="32"/>
        </w:rPr>
        <w:t>使用说明</w:t>
      </w:r>
    </w:p>
    <w:p w14:paraId="20DBBD8B">
      <w:pPr>
        <w:pStyle w:val="164"/>
      </w:pPr>
      <w:r>
        <w:rPr>
          <w:rFonts w:ascii="Calibri" w:hAnsi="Calibri" w:eastAsia="微软雅黑"/>
          <w:b w:val="0"/>
          <w:i w:val="0"/>
          <w:color w:val="20252B"/>
          <w:sz w:val="22"/>
        </w:rPr>
        <w:t>每个灰色块都是一条可以整段复制的独立生图 Prompt。标题、资产ID、执行条件和说明不需要复制。</w:t>
      </w:r>
    </w:p>
    <w:p w14:paraId="06ECD87A">
      <w:pPr>
        <w:pStyle w:val="164"/>
      </w:pPr>
      <w:r>
        <w:rPr>
          <w:rFonts w:ascii="Calibri" w:hAnsi="Calibri" w:eastAsia="微软雅黑"/>
          <w:b w:val="0"/>
          <w:i w:val="0"/>
          <w:color w:val="20252B"/>
          <w:sz w:val="22"/>
        </w:rPr>
        <w:t>执行顺序固定为：人物剧照验证图或已锁定身份继承 → 人物基础多视图 → 正式服装 → 服装状态变体。服装 Prompt 中出现“上传人物基础资产”时，必须先上传已经确认的同一人物参考图。</w:t>
      </w:r>
    </w:p>
    <w:p w14:paraId="55D4E73C">
      <w:pPr>
        <w:pStyle w:val="164"/>
      </w:pPr>
      <w:r>
        <w:rPr>
          <w:rFonts w:ascii="Calibri" w:hAnsi="Calibri" w:eastAsia="微软雅黑"/>
          <w:b w:val="0"/>
          <w:i w:val="0"/>
          <w:color w:val="20252B"/>
          <w:sz w:val="22"/>
        </w:rPr>
        <w:t>杨凛只使用项目内已锁定的身份图，不重新设计脸。陈砚、刘定槎、林知夏和三位专家先生成剧照验证图，确认脸后再执行基础多视图与服装 Prompt。</w:t>
      </w:r>
    </w:p>
    <w:p w14:paraId="3916055E">
      <w:pPr>
        <w:pStyle w:val="164"/>
      </w:pPr>
      <w:r>
        <w:rPr>
          <w:rFonts w:ascii="Calibri" w:hAnsi="Calibri" w:eastAsia="微软雅黑"/>
          <w:b w:val="0"/>
          <w:i w:val="0"/>
          <w:color w:val="20252B"/>
          <w:sz w:val="22"/>
        </w:rPr>
        <w:t>Prompt 正文只描述画面中能够直接看见的主体、数量、位置、结构、材质、光线、机位和状态；准确姓名、编号、机构徽标、国旗图案、任务参数与界面文字后期添加。</w:t>
      </w:r>
    </w:p>
    <w:p w14:paraId="27ACFA12">
      <w:pPr>
        <w:pStyle w:val="164"/>
      </w:pPr>
      <w:r>
        <w:rPr>
          <w:rFonts w:ascii="Calibri" w:hAnsi="Calibri" w:eastAsia="微软雅黑"/>
          <w:b w:val="0"/>
          <w:i w:val="0"/>
          <w:color w:val="20252B"/>
          <w:sz w:val="22"/>
        </w:rPr>
        <w:t>历史停用人物周明远、孙屹川及其服装不在本文件中。孙亦川与孙屹川不是同一人物，不得复用旧脸、旧服装或旧人物视觉印象。</w:t>
      </w:r>
    </w:p>
    <w:p w14:paraId="41B72353">
      <w:pPr>
        <w:pStyle w:val="4"/>
      </w:pPr>
      <w:r>
        <w:rPr>
          <w:rFonts w:ascii="Calibri" w:hAnsi="Calibri" w:eastAsia="微软雅黑"/>
          <w:b/>
          <w:i w:val="0"/>
          <w:color w:val="2E74B5"/>
          <w:sz w:val="26"/>
        </w:rPr>
        <w:t>正式生产范围</w:t>
      </w:r>
    </w:p>
    <w:p w14:paraId="0388BA10">
      <w:pPr>
        <w:pStyle w:val="164"/>
      </w:pPr>
      <w:r>
        <w:rPr>
          <w:rFonts w:ascii="Calibri" w:hAnsi="Calibri" w:eastAsia="微软雅黑"/>
          <w:b w:val="0"/>
          <w:i w:val="0"/>
          <w:color w:val="20252B"/>
          <w:sz w:val="22"/>
        </w:rPr>
        <w:t>具名人物：杨凛、陈砚、刘定槎、林知夏、何文澜、孙亦川、顾青岚。</w:t>
      </w:r>
    </w:p>
    <w:p w14:paraId="112F9AE8">
      <w:pPr>
        <w:pStyle w:val="164"/>
      </w:pPr>
      <w:r>
        <w:rPr>
          <w:rFonts w:ascii="Calibri" w:hAnsi="Calibri" w:eastAsia="微软雅黑"/>
          <w:b w:val="0"/>
          <w:i w:val="0"/>
          <w:color w:val="20252B"/>
          <w:sz w:val="22"/>
        </w:rPr>
        <w:t>群体人物：北京飞控任务团队、深空测控值班团队、东风搜救与医疗团队。</w:t>
      </w:r>
    </w:p>
    <w:p w14:paraId="3E747698">
      <w:r>
        <w:br w:type="page"/>
      </w:r>
    </w:p>
    <w:p w14:paraId="2D2B8CF8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1. 杨凛｜乘组指令长</w:t>
      </w:r>
    </w:p>
    <w:p w14:paraId="683AFDC1">
      <w:pPr>
        <w:pStyle w:val="164"/>
      </w:pPr>
      <w:r>
        <w:rPr>
          <w:rFonts w:ascii="Calibri" w:hAnsi="Calibri" w:eastAsia="微软雅黑"/>
          <w:b w:val="0"/>
          <w:i w:val="0"/>
          <w:color w:val="20252B"/>
          <w:sz w:val="22"/>
        </w:rPr>
        <w:t>约41岁中国男性。脸、年龄感、发型和真人感已经锁定；灰色内搭不是正式任务服装。</w:t>
      </w:r>
    </w:p>
    <w:p w14:paraId="3C294D7C">
      <w:pPr>
        <w:pStyle w:val="164"/>
      </w:pPr>
      <w:r>
        <w:rPr>
          <w:rFonts w:ascii="Calibri" w:hAnsi="Calibri" w:eastAsia="微软雅黑"/>
          <w:b w:val="0"/>
          <w:i w:val="0"/>
          <w:color w:val="66717D"/>
          <w:sz w:val="22"/>
        </w:rPr>
        <w:t>人物资产：BY-CHR-P0-001-杨凛｜当前状态：身份图已锁定</w:t>
      </w:r>
    </w:p>
    <w:p w14:paraId="6B08BDCE">
      <w:pPr>
        <w:pStyle w:val="4"/>
        <w:keepNext/>
        <w:spacing w:before="200" w:after="100"/>
      </w:pPr>
      <w:r>
        <w:rPr>
          <w:rFonts w:ascii="Calibri" w:hAnsi="Calibri" w:eastAsia="微软雅黑"/>
          <w:b/>
          <w:i w:val="0"/>
          <w:color w:val="1F4D78"/>
          <w:sz w:val="24"/>
        </w:rPr>
        <w:t>1.1 人物基础多视图</w:t>
      </w:r>
    </w:p>
    <w:p w14:paraId="5CA00EBE">
      <w:pPr>
        <w:pStyle w:val="165"/>
        <w:keepNext/>
      </w:pPr>
      <w:r>
        <w:rPr>
          <w:rFonts w:ascii="Calibri" w:hAnsi="Calibri" w:eastAsia="微软雅黑"/>
          <w:b w:val="0"/>
          <w:i w:val="0"/>
          <w:color w:val="66717D"/>
          <w:sz w:val="19"/>
        </w:rPr>
        <w:t>BY-2B-P13-01-CHR-001-BASE-001｜上传杨凛V1.0-LOCK身份图</w:t>
      </w:r>
    </w:p>
    <w:p w14:paraId="6C171825">
      <w:pPr>
        <w:pStyle w:val="166"/>
        <w:keepNext/>
      </w:pPr>
      <w:r>
        <w:rPr>
          <w:rFonts w:ascii="Calibri" w:hAnsi="Calibri" w:eastAsia="微软雅黑"/>
          <w:b/>
          <w:i w:val="0"/>
          <w:color w:val="2E74B5"/>
          <w:sz w:val="20"/>
        </w:rPr>
        <w:t>Prompt 正文｜整段复制</w:t>
      </w:r>
    </w:p>
    <w:p w14:paraId="49B9E0ED">
      <w:pPr>
        <w:pStyle w:val="167"/>
        <w:pBdr>
          <w:left w:val="single" w:color="B8C7D8" w:sz="18" w:space="8"/>
        </w:pBdr>
        <w:shd w:val="clear" w:fill="F3F6F9"/>
        <w:spacing w:before="120" w:after="180" w:line="300" w:lineRule="auto"/>
        <w:ind w:left="180" w:right="120"/>
      </w:pPr>
      <w:r>
        <w:rPr>
          <w:rFonts w:ascii="Calibri" w:hAnsi="Calibri" w:eastAsia="微软雅黑"/>
          <w:b w:val="0"/>
          <w:i w:val="0"/>
          <w:color w:val="20252B"/>
          <w:sz w:val="21"/>
        </w:rPr>
        <w:t>以上传的人物锁定剧照为唯一面部参考，画面中是同一位约41岁的中国男性，五官比例、脸型、肤色、发际线、短黑发和鬓角少量灰发与参考图一致。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一张16:9横幅人物资产设定板，浅暖灰纯色背景，横向排列同一人物的正面全身、左侧全身、背面全身和右侧面部近景，四个视图身高比例一致。人物身形精干结实，肩背稳定，腰腹紧致，站姿自然，双臂放松垂下，表情平静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人物穿无标识的深石墨灰圆领训练上衣、同色直筒训练长裤和黑灰色轻便训练鞋，织物哑光，轮廓贴合但不紧绷。中性低反差结构光均匀照亮脸部、身体轮廓和服装褶皱，真实皮肤、真实发丝、自然人体比例，4K清晰度。</w:t>
      </w:r>
    </w:p>
    <w:p w14:paraId="2402CE81">
      <w:pPr>
        <w:pStyle w:val="4"/>
        <w:keepNext/>
        <w:spacing w:before="200" w:after="100"/>
      </w:pPr>
      <w:r>
        <w:rPr>
          <w:rFonts w:ascii="Calibri" w:hAnsi="Calibri" w:eastAsia="微软雅黑"/>
          <w:b/>
          <w:i w:val="0"/>
          <w:color w:val="1F4D78"/>
          <w:sz w:val="24"/>
        </w:rPr>
        <w:t>1.2 杨凛舱内飞行服</w:t>
      </w:r>
    </w:p>
    <w:p w14:paraId="5B66F411">
      <w:pPr>
        <w:pStyle w:val="165"/>
        <w:keepNext/>
      </w:pPr>
      <w:r>
        <w:rPr>
          <w:rFonts w:ascii="Calibri" w:hAnsi="Calibri" w:eastAsia="微软雅黑"/>
          <w:b w:val="0"/>
          <w:i w:val="0"/>
          <w:color w:val="66717D"/>
          <w:sz w:val="19"/>
        </w:rPr>
        <w:t>BY-2B-P13-01-CST-001-FLIGHT-001｜资产：BY-CST-P0-001-杨凛舱内飞行服｜上传已确认的杨凛人物基础资产</w:t>
      </w:r>
    </w:p>
    <w:p w14:paraId="6C83CC8B">
      <w:pPr>
        <w:pStyle w:val="166"/>
        <w:keepNext/>
      </w:pPr>
      <w:r>
        <w:rPr>
          <w:rFonts w:ascii="Calibri" w:hAnsi="Calibri" w:eastAsia="微软雅黑"/>
          <w:b/>
          <w:i w:val="0"/>
          <w:color w:val="2E74B5"/>
          <w:sz w:val="20"/>
        </w:rPr>
        <w:t>Prompt 正文｜整段复制</w:t>
      </w:r>
    </w:p>
    <w:p w14:paraId="02A7D7C8">
      <w:pPr>
        <w:pStyle w:val="167"/>
        <w:pBdr>
          <w:left w:val="single" w:color="B8C7D8" w:sz="18" w:space="8"/>
        </w:pBdr>
        <w:shd w:val="clear" w:fill="F3F6F9"/>
        <w:spacing w:before="120" w:after="180" w:line="300" w:lineRule="auto"/>
        <w:ind w:left="180" w:right="120"/>
      </w:pPr>
      <w:r>
        <w:rPr>
          <w:rFonts w:ascii="Calibri" w:hAnsi="Calibri" w:eastAsia="微软雅黑"/>
          <w:b w:val="0"/>
          <w:i w:val="0"/>
          <w:color w:val="20252B"/>
          <w:sz w:val="21"/>
        </w:rPr>
        <w:t>以上传的人物基础资产为唯一人物参考，画面中是同一张脸、同一年龄、同一身形的中国男性。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一张16:9横幅服装设定板，浅暖灰纯色背景，横向排列正面全身、左侧全身、背面全身和上半身细节。人物穿白色为主的中国载人飞船舱内压力服，软式连体结构，肩部和腰侧有低饱和蓝灰拼接，肘部、膝部和胯部保留可弯曲织物褶皱，胸前与腰部可见少量金属接口、压力调节组件和整齐收束的软管连接，手腕为加厚密封袖口，脚部为白灰色软式压力靴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白色头盔与服装连成完整系统，透明面窗向上打开，人物整张脸清楚可见；双手戴白灰色压力手套。服装表面是低反光功能织物，缝线、加固片、拉链覆盖片和连接环清楚，左上臂只有一块无文字的深蓝几何识别片。中性低反差结构光，真实人体比例，4K清晰度。</w:t>
      </w:r>
    </w:p>
    <w:p w14:paraId="7FD04C73">
      <w:pPr>
        <w:pStyle w:val="4"/>
        <w:keepNext/>
        <w:spacing w:before="200" w:after="100"/>
      </w:pPr>
      <w:r>
        <w:rPr>
          <w:rFonts w:ascii="Calibri" w:hAnsi="Calibri" w:eastAsia="微软雅黑"/>
          <w:b/>
          <w:i w:val="0"/>
          <w:color w:val="1F4D78"/>
          <w:sz w:val="24"/>
        </w:rPr>
        <w:t>1.3 杨凛望宇登月服｜清洁基础状态</w:t>
      </w:r>
    </w:p>
    <w:p w14:paraId="5C0B0674">
      <w:pPr>
        <w:pStyle w:val="165"/>
        <w:keepNext/>
      </w:pPr>
      <w:r>
        <w:rPr>
          <w:rFonts w:ascii="Calibri" w:hAnsi="Calibri" w:eastAsia="微软雅黑"/>
          <w:b w:val="0"/>
          <w:i w:val="0"/>
          <w:color w:val="66717D"/>
          <w:sz w:val="19"/>
        </w:rPr>
        <w:t>BY-2B-P13-01-CST-004-WANGYU-001｜资产：BY-CST-P0-004-杨凛望宇登月服｜上传已确认的杨凛人物基础资产</w:t>
      </w:r>
    </w:p>
    <w:p w14:paraId="48BB9EA4">
      <w:pPr>
        <w:pStyle w:val="166"/>
        <w:keepNext/>
      </w:pPr>
      <w:r>
        <w:rPr>
          <w:rFonts w:ascii="Calibri" w:hAnsi="Calibri" w:eastAsia="微软雅黑"/>
          <w:b/>
          <w:i w:val="0"/>
          <w:color w:val="2E74B5"/>
          <w:sz w:val="20"/>
        </w:rPr>
        <w:t>Prompt 正文｜整段复制</w:t>
      </w:r>
    </w:p>
    <w:p w14:paraId="1EDFC249">
      <w:pPr>
        <w:pStyle w:val="167"/>
        <w:pBdr>
          <w:left w:val="single" w:color="B8C7D8" w:sz="18" w:space="8"/>
        </w:pBdr>
        <w:shd w:val="clear" w:fill="F3F6F9"/>
        <w:spacing w:before="120" w:after="180" w:line="300" w:lineRule="auto"/>
        <w:ind w:left="180" w:right="120"/>
      </w:pPr>
      <w:r>
        <w:rPr>
          <w:rFonts w:ascii="Calibri" w:hAnsi="Calibri" w:eastAsia="微软雅黑"/>
          <w:b w:val="0"/>
          <w:i w:val="0"/>
          <w:color w:val="20252B"/>
          <w:sz w:val="21"/>
        </w:rPr>
        <w:t>以上传的人物基础资产为体型参考，一张16:9横幅登月服资产设定板，浅中灰纯色背景，横向排列正面全身、左侧全身、背面全身和头盔胸部细节。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人物穿白色与浅银灰色为主的登月服，外层有克制的金属织物光泽，上臂红色装饰带呈流畅飘带形，下肢红色装饰带沿小腿外侧向上收束，整体硬朗紧凑。胸腹部为分区清楚的硬质防护结构，胸前有一块无文字的深灰多功能控制面板；背部是一体化白色生命保障背包。肩、肘、腕、髋、膝和踝部可见分段关节与软质波纹连接，手套厚实灵活，靴底宽厚并有清楚防滑纹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头盔为白色硬质环形结构，配全景金灰色防眩面窗，面窗半透明，人物脸部轮廓隐约可见；头盔侧面与胸前各有一只小型黑灰任务相机。左上臂红色装饰带下方有一块单条深蓝几何识别片。服装洁净，无月尘附着。中性低反差结构光，4K清晰度。</w:t>
      </w:r>
    </w:p>
    <w:p w14:paraId="4795C1C3">
      <w:pPr>
        <w:pStyle w:val="4"/>
        <w:keepNext/>
        <w:spacing w:before="200" w:after="100"/>
      </w:pPr>
      <w:r>
        <w:rPr>
          <w:rFonts w:ascii="Calibri" w:hAnsi="Calibri" w:eastAsia="微软雅黑"/>
          <w:b/>
          <w:i w:val="0"/>
          <w:color w:val="1F4D78"/>
          <w:sz w:val="24"/>
        </w:rPr>
        <w:t>1.4 杨凛登月服｜轻度月尘状态</w:t>
      </w:r>
    </w:p>
    <w:p w14:paraId="16653798">
      <w:pPr>
        <w:pStyle w:val="165"/>
        <w:keepNext/>
      </w:pPr>
      <w:r>
        <w:rPr>
          <w:rFonts w:ascii="Calibri" w:hAnsi="Calibri" w:eastAsia="微软雅黑"/>
          <w:b w:val="0"/>
          <w:i w:val="0"/>
          <w:color w:val="66717D"/>
          <w:sz w:val="19"/>
        </w:rPr>
        <w:t>BY-2B-P13-01-CST-001-DUST-001｜资产：BY-CST-P1-001-杨凛登月服轻度月尘状态｜上传已确认的杨凛望宇登月服清洁图</w:t>
      </w:r>
    </w:p>
    <w:p w14:paraId="602A6A3A">
      <w:pPr>
        <w:pStyle w:val="166"/>
        <w:keepNext/>
      </w:pPr>
      <w:r>
        <w:rPr>
          <w:rFonts w:ascii="Calibri" w:hAnsi="Calibri" w:eastAsia="微软雅黑"/>
          <w:b/>
          <w:i w:val="0"/>
          <w:color w:val="2E74B5"/>
          <w:sz w:val="20"/>
        </w:rPr>
        <w:t>Prompt 正文｜整段复制</w:t>
      </w:r>
    </w:p>
    <w:p w14:paraId="116E28DA">
      <w:pPr>
        <w:pStyle w:val="167"/>
        <w:pBdr>
          <w:left w:val="single" w:color="B8C7D8" w:sz="18" w:space="8"/>
        </w:pBdr>
        <w:shd w:val="clear" w:fill="F3F6F9"/>
        <w:spacing w:before="120" w:after="180" w:line="300" w:lineRule="auto"/>
        <w:ind w:left="180" w:right="120"/>
      </w:pPr>
      <w:r>
        <w:rPr>
          <w:rFonts w:ascii="Calibri" w:hAnsi="Calibri" w:eastAsia="微软雅黑"/>
          <w:b w:val="0"/>
          <w:i w:val="0"/>
          <w:color w:val="20252B"/>
          <w:sz w:val="21"/>
        </w:rPr>
        <w:t>以上传的杨凛登月服清洁图为唯一服装参考，同一套白色登月服、红色四肢装饰带、深蓝几何识别片、头盔、控制面板、生命保障背包、关节结构和人物体型保持一致。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一张16:9横幅全身三分之四视图，人物自然站立，双臂略离身体。灰色干燥细月尘薄薄附着在两只靴底和靴帮、小腿前侧、左膝外侧、手套掌面与指尖、髋部下缘和少量关节褶皱处；胸前控制面板、头盔面窗、相机镜头和接口保持清洁清楚。月尘呈细颗粒粉末和浅灰擦痕，没有湿泥、结块或大面积均匀染灰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浅中灰纯色背景，中性低反差结构光，服装材料、月尘颗粒和接触痕迹清楚，4K清晰度。</w:t>
      </w:r>
    </w:p>
    <w:p w14:paraId="05DC7E2A">
      <w:r>
        <w:br w:type="page"/>
      </w:r>
    </w:p>
    <w:p w14:paraId="6CEE6E3C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2. 陈砚｜月面任务工程师</w:t>
      </w:r>
    </w:p>
    <w:p w14:paraId="4983F240">
      <w:pPr>
        <w:pStyle w:val="164"/>
      </w:pPr>
      <w:r>
        <w:rPr>
          <w:rFonts w:ascii="Calibri" w:hAnsi="Calibri" w:eastAsia="微软雅黑"/>
          <w:b w:val="0"/>
          <w:i w:val="0"/>
          <w:color w:val="20252B"/>
          <w:sz w:val="22"/>
        </w:rPr>
        <w:t>创作提案：约36岁中国男性，精干灵活、操作型；脸部尚待剧照回流确认。</w:t>
      </w:r>
    </w:p>
    <w:p w14:paraId="008D02BC">
      <w:pPr>
        <w:pStyle w:val="164"/>
      </w:pPr>
      <w:r>
        <w:rPr>
          <w:rFonts w:ascii="Calibri" w:hAnsi="Calibri" w:eastAsia="微软雅黑"/>
          <w:b w:val="0"/>
          <w:i w:val="0"/>
          <w:color w:val="66717D"/>
          <w:sz w:val="22"/>
        </w:rPr>
        <w:t>人物资产：BY-CHR-P0-002-陈砚｜当前状态：待剧照验证</w:t>
      </w:r>
    </w:p>
    <w:p w14:paraId="37F087C8">
      <w:pPr>
        <w:pStyle w:val="4"/>
        <w:keepNext/>
        <w:spacing w:before="200" w:after="100"/>
      </w:pPr>
      <w:r>
        <w:rPr>
          <w:rFonts w:ascii="Calibri" w:hAnsi="Calibri" w:eastAsia="微软雅黑"/>
          <w:b/>
          <w:i w:val="0"/>
          <w:color w:val="1F4D78"/>
          <w:sz w:val="24"/>
        </w:rPr>
        <w:t>2.1 人物剧照验证图</w:t>
      </w:r>
    </w:p>
    <w:p w14:paraId="64D08921">
      <w:pPr>
        <w:pStyle w:val="165"/>
        <w:keepNext/>
      </w:pPr>
      <w:r>
        <w:rPr>
          <w:rFonts w:ascii="Calibri" w:hAnsi="Calibri" w:eastAsia="微软雅黑"/>
          <w:b w:val="0"/>
          <w:i w:val="0"/>
          <w:color w:val="66717D"/>
          <w:sz w:val="19"/>
        </w:rPr>
        <w:t>BY-2B-P13-01-CHR-002-CAST-001｜从零生成</w:t>
      </w:r>
    </w:p>
    <w:p w14:paraId="3D3220E2">
      <w:pPr>
        <w:pStyle w:val="166"/>
        <w:keepNext/>
      </w:pPr>
      <w:r>
        <w:rPr>
          <w:rFonts w:ascii="Calibri" w:hAnsi="Calibri" w:eastAsia="微软雅黑"/>
          <w:b/>
          <w:i w:val="0"/>
          <w:color w:val="2E74B5"/>
          <w:sz w:val="20"/>
        </w:rPr>
        <w:t>Prompt 正文｜整段复制</w:t>
      </w:r>
    </w:p>
    <w:p w14:paraId="7D5305EB">
      <w:pPr>
        <w:pStyle w:val="167"/>
        <w:pBdr>
          <w:left w:val="single" w:color="B8C7D8" w:sz="18" w:space="8"/>
        </w:pBdr>
        <w:shd w:val="clear" w:fill="F3F6F9"/>
        <w:spacing w:before="120" w:after="180" w:line="300" w:lineRule="auto"/>
        <w:ind w:left="180" w:right="120"/>
      </w:pPr>
      <w:r>
        <w:rPr>
          <w:rFonts w:ascii="Calibri" w:hAnsi="Calibri" w:eastAsia="微软雅黑"/>
          <w:b w:val="0"/>
          <w:i w:val="0"/>
          <w:color w:val="20252B"/>
          <w:sz w:val="21"/>
        </w:rPr>
        <w:t>中国首次载人登月未来纪实推演中的人物剧照，真实任务纪录片摄影质感。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画面中只有一位约36岁的中国男性，身形清瘦结实，肩背灵活，站姿端正，头部轻微转向画外，目光敏锐专注，表情克制自然。脸型偏长的窄方形，颧骨轮廓清楚，下颌收束利落，平直黑眉，内双眼睛，鼻梁端正，嘴唇偏薄。皮肤为自然中性肤色，保留毛孔、轻微眼下纹理和真实色差。深黑短发，顶部略有自然层次，鬓角整齐，不留胡须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人物穿无标识的中灰圆领训练上衣。背景是低复杂度的暖灰航天训练设施内景，明显虚化，只能看见浅灰墙面和少量深色结构。暖中性顶灯与柔和侧前方环境光照亮脸部，85毫米镜头视感，眼平机位，上胸以上中近景，低饱和、真实皮肤和真实发丝，4K清晰度。</w:t>
      </w:r>
    </w:p>
    <w:p w14:paraId="780CB67A">
      <w:pPr>
        <w:pStyle w:val="4"/>
        <w:keepNext/>
        <w:spacing w:before="200" w:after="100"/>
      </w:pPr>
      <w:r>
        <w:rPr>
          <w:rFonts w:ascii="Calibri" w:hAnsi="Calibri" w:eastAsia="微软雅黑"/>
          <w:b/>
          <w:i w:val="0"/>
          <w:color w:val="1F4D78"/>
          <w:sz w:val="24"/>
        </w:rPr>
        <w:t>2.2 人物基础多视图</w:t>
      </w:r>
    </w:p>
    <w:p w14:paraId="392B2CF3">
      <w:pPr>
        <w:pStyle w:val="165"/>
        <w:keepNext/>
      </w:pPr>
      <w:r>
        <w:rPr>
          <w:rFonts w:ascii="Calibri" w:hAnsi="Calibri" w:eastAsia="微软雅黑"/>
          <w:b w:val="0"/>
          <w:i w:val="0"/>
          <w:color w:val="66717D"/>
          <w:sz w:val="19"/>
        </w:rPr>
        <w:t>BY-2B-P13-01-CHR-002-BASE-001｜上传已确认的陈砚剧照验证图</w:t>
      </w:r>
    </w:p>
    <w:p w14:paraId="77AA5CAE">
      <w:pPr>
        <w:pStyle w:val="166"/>
        <w:keepNext/>
      </w:pPr>
      <w:r>
        <w:rPr>
          <w:rFonts w:ascii="Calibri" w:hAnsi="Calibri" w:eastAsia="微软雅黑"/>
          <w:b/>
          <w:i w:val="0"/>
          <w:color w:val="2E74B5"/>
          <w:sz w:val="20"/>
        </w:rPr>
        <w:t>Prompt 正文｜整段复制</w:t>
      </w:r>
    </w:p>
    <w:p w14:paraId="42B33E86">
      <w:pPr>
        <w:pStyle w:val="167"/>
        <w:pBdr>
          <w:left w:val="single" w:color="B8C7D8" w:sz="18" w:space="8"/>
        </w:pBdr>
        <w:shd w:val="clear" w:fill="F3F6F9"/>
        <w:spacing w:before="120" w:after="180" w:line="300" w:lineRule="auto"/>
        <w:ind w:left="180" w:right="120"/>
      </w:pPr>
      <w:r>
        <w:rPr>
          <w:rFonts w:ascii="Calibri" w:hAnsi="Calibri" w:eastAsia="微软雅黑"/>
          <w:b w:val="0"/>
          <w:i w:val="0"/>
          <w:color w:val="20252B"/>
          <w:sz w:val="21"/>
        </w:rPr>
        <w:t>以上传的人物剧照为唯一面部参考，画面中是同一张脸、同一年龄和同一发型的中国男性。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一张16:9横幅人物资产设定板，浅暖灰纯色背景，横向排列正面全身、左侧全身、背面全身和右侧面部近景，四个视图身高比例一致。人物身形清瘦结实，肩宽略窄，四肢修长，体态灵活，双臂自然下垂，表情平静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人物穿无标识的中灰圆领训练上衣、深石墨灰直筒训练长裤和黑灰轻便训练鞋，织物哑光。中性低反差结构光均匀照亮脸部、身体轮廓和服装褶皱，真实皮肤、真实发丝、自然人体比例，4K清晰度。</w:t>
      </w:r>
    </w:p>
    <w:p w14:paraId="1555EE27">
      <w:pPr>
        <w:pStyle w:val="4"/>
        <w:keepNext/>
        <w:spacing w:before="200" w:after="100"/>
      </w:pPr>
      <w:r>
        <w:rPr>
          <w:rFonts w:ascii="Calibri" w:hAnsi="Calibri" w:eastAsia="微软雅黑"/>
          <w:b/>
          <w:i w:val="0"/>
          <w:color w:val="1F4D78"/>
          <w:sz w:val="24"/>
        </w:rPr>
        <w:t>2.3 陈砚舱内飞行服</w:t>
      </w:r>
    </w:p>
    <w:p w14:paraId="1A2DB959">
      <w:pPr>
        <w:pStyle w:val="165"/>
        <w:keepNext/>
      </w:pPr>
      <w:r>
        <w:rPr>
          <w:rFonts w:ascii="Calibri" w:hAnsi="Calibri" w:eastAsia="微软雅黑"/>
          <w:b w:val="0"/>
          <w:i w:val="0"/>
          <w:color w:val="66717D"/>
          <w:sz w:val="19"/>
        </w:rPr>
        <w:t>BY-2B-P13-01-CST-002-FLIGHT-001｜资产：BY-CST-P0-002-陈砚舱内飞行服｜上传已确认的陈砚人物基础资产</w:t>
      </w:r>
    </w:p>
    <w:p w14:paraId="724FAD24">
      <w:pPr>
        <w:pStyle w:val="166"/>
        <w:keepNext/>
      </w:pPr>
      <w:r>
        <w:rPr>
          <w:rFonts w:ascii="Calibri" w:hAnsi="Calibri" w:eastAsia="微软雅黑"/>
          <w:b/>
          <w:i w:val="0"/>
          <w:color w:val="2E74B5"/>
          <w:sz w:val="20"/>
        </w:rPr>
        <w:t>Prompt 正文｜整段复制</w:t>
      </w:r>
    </w:p>
    <w:p w14:paraId="0DE7EEE3">
      <w:pPr>
        <w:pStyle w:val="167"/>
        <w:pBdr>
          <w:left w:val="single" w:color="B8C7D8" w:sz="18" w:space="8"/>
        </w:pBdr>
        <w:shd w:val="clear" w:fill="F3F6F9"/>
        <w:spacing w:before="120" w:after="180" w:line="300" w:lineRule="auto"/>
        <w:ind w:left="180" w:right="120"/>
      </w:pPr>
      <w:r>
        <w:rPr>
          <w:rFonts w:ascii="Calibri" w:hAnsi="Calibri" w:eastAsia="微软雅黑"/>
          <w:b w:val="0"/>
          <w:i w:val="0"/>
          <w:color w:val="20252B"/>
          <w:sz w:val="21"/>
        </w:rPr>
        <w:t>以上传的人物基础资产为唯一人物参考，画面中是同一张脸、同一年龄、同一清瘦身形的中国男性。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一张16:9横幅服装设定板，浅暖灰纯色背景，横向排列正面全身、左侧全身、背面全身和上半身细节。人物穿白色为主的中国载人飞船舱内压力服，软式连体结构，肩部、前臂和腰侧有低饱和蓝灰拼接，肘、膝和胯部保留可弯曲织物褶皱，胸前与腰部可见少量金属接口、压力调节组件和整齐收束的软管连接，手腕为加厚密封袖口，脚部为白灰色软式压力靴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白色头盔透明面窗向上打开，人物整张脸清楚可见；双手戴白灰色压力手套。左上臂有两块并列的无文字深蓝几何识别片。服装表面低反光，缝线、加固片、覆盖拉链和连接环清楚。中性低反差结构光，真实人体比例，4K清晰度。</w:t>
      </w:r>
    </w:p>
    <w:p w14:paraId="1648A73F">
      <w:pPr>
        <w:pStyle w:val="4"/>
        <w:keepNext/>
        <w:spacing w:before="200" w:after="100"/>
      </w:pPr>
      <w:r>
        <w:rPr>
          <w:rFonts w:ascii="Calibri" w:hAnsi="Calibri" w:eastAsia="微软雅黑"/>
          <w:b/>
          <w:i w:val="0"/>
          <w:color w:val="1F4D78"/>
          <w:sz w:val="24"/>
        </w:rPr>
        <w:t>2.4 陈砚望宇登月服｜清洁基础状态</w:t>
      </w:r>
    </w:p>
    <w:p w14:paraId="121B626D">
      <w:pPr>
        <w:pStyle w:val="165"/>
        <w:keepNext/>
      </w:pPr>
      <w:r>
        <w:rPr>
          <w:rFonts w:ascii="Calibri" w:hAnsi="Calibri" w:eastAsia="微软雅黑"/>
          <w:b w:val="0"/>
          <w:i w:val="0"/>
          <w:color w:val="66717D"/>
          <w:sz w:val="19"/>
        </w:rPr>
        <w:t>BY-2B-P13-01-CST-005-WANGYU-001｜资产：BY-CST-P0-005-陈砚望宇登月服｜上传已确认的陈砚人物基础资产</w:t>
      </w:r>
    </w:p>
    <w:p w14:paraId="407F6CD8">
      <w:pPr>
        <w:pStyle w:val="166"/>
        <w:keepNext/>
      </w:pPr>
      <w:r>
        <w:rPr>
          <w:rFonts w:ascii="Calibri" w:hAnsi="Calibri" w:eastAsia="微软雅黑"/>
          <w:b/>
          <w:i w:val="0"/>
          <w:color w:val="2E74B5"/>
          <w:sz w:val="20"/>
        </w:rPr>
        <w:t>Prompt 正文｜整段复制</w:t>
      </w:r>
    </w:p>
    <w:p w14:paraId="1317FF4B">
      <w:pPr>
        <w:pStyle w:val="167"/>
        <w:pBdr>
          <w:left w:val="single" w:color="B8C7D8" w:sz="18" w:space="8"/>
        </w:pBdr>
        <w:shd w:val="clear" w:fill="F3F6F9"/>
        <w:spacing w:before="120" w:after="180" w:line="300" w:lineRule="auto"/>
        <w:ind w:left="180" w:right="120"/>
      </w:pPr>
      <w:r>
        <w:rPr>
          <w:rFonts w:ascii="Calibri" w:hAnsi="Calibri" w:eastAsia="微软雅黑"/>
          <w:b w:val="0"/>
          <w:i w:val="0"/>
          <w:color w:val="20252B"/>
          <w:sz w:val="21"/>
        </w:rPr>
        <w:t>以上传的人物基础资产为体型参考，一张16:9横幅登月服资产设定板，浅中灰纯色背景，横向排列正面全身、左侧全身、背面全身和头盔胸部细节。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人物穿白色与浅银灰色为主的登月服，身形清瘦结实，外层有克制的金属织物光泽，上臂红色装饰带呈流畅飘带形，下肢红色装饰带沿小腿外侧向上收束。胸腹部为分区清楚的硬质防护结构，胸前有一块无文字的深灰多功能控制面板；背部是一体化白色生命保障背包。肩、肘、腕、髋、膝和踝部可见分段关节与软质波纹连接，手套厚实，靴底宽厚并有防滑纹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头盔配全景金灰色防眩面窗，面窗半透明，人物脸部轮廓隐约可见；头盔侧面与胸前各有一只小型黑灰任务相机。左上臂红色装饰带下方有两块并列深蓝几何识别片。服装洁净，无月尘附着。中性低反差结构光，4K清晰度。</w:t>
      </w:r>
    </w:p>
    <w:p w14:paraId="3A02FC1B">
      <w:pPr>
        <w:pStyle w:val="4"/>
        <w:keepNext/>
        <w:spacing w:before="200" w:after="100"/>
      </w:pPr>
      <w:r>
        <w:rPr>
          <w:rFonts w:ascii="Calibri" w:hAnsi="Calibri" w:eastAsia="微软雅黑"/>
          <w:b/>
          <w:i w:val="0"/>
          <w:color w:val="1F4D78"/>
          <w:sz w:val="24"/>
        </w:rPr>
        <w:t>2.5 陈砚登月服｜轻度月尘状态</w:t>
      </w:r>
    </w:p>
    <w:p w14:paraId="14AF2603">
      <w:pPr>
        <w:pStyle w:val="165"/>
        <w:keepNext/>
      </w:pPr>
      <w:r>
        <w:rPr>
          <w:rFonts w:ascii="Calibri" w:hAnsi="Calibri" w:eastAsia="微软雅黑"/>
          <w:b w:val="0"/>
          <w:i w:val="0"/>
          <w:color w:val="66717D"/>
          <w:sz w:val="19"/>
        </w:rPr>
        <w:t>BY-2B-P13-01-CST-002-DUST-001｜资产：BY-CST-P1-002-陈砚登月服轻度月尘状态｜上传已确认的陈砚望宇登月服清洁图</w:t>
      </w:r>
    </w:p>
    <w:p w14:paraId="765BE4E6">
      <w:pPr>
        <w:pStyle w:val="166"/>
        <w:keepNext/>
      </w:pPr>
      <w:r>
        <w:rPr>
          <w:rFonts w:ascii="Calibri" w:hAnsi="Calibri" w:eastAsia="微软雅黑"/>
          <w:b/>
          <w:i w:val="0"/>
          <w:color w:val="2E74B5"/>
          <w:sz w:val="20"/>
        </w:rPr>
        <w:t>Prompt 正文｜整段复制</w:t>
      </w:r>
    </w:p>
    <w:p w14:paraId="0AB2D877">
      <w:pPr>
        <w:pStyle w:val="167"/>
        <w:pBdr>
          <w:left w:val="single" w:color="B8C7D8" w:sz="18" w:space="8"/>
        </w:pBdr>
        <w:shd w:val="clear" w:fill="F3F6F9"/>
        <w:spacing w:before="120" w:after="180" w:line="300" w:lineRule="auto"/>
        <w:ind w:left="180" w:right="120"/>
      </w:pPr>
      <w:r>
        <w:rPr>
          <w:rFonts w:ascii="Calibri" w:hAnsi="Calibri" w:eastAsia="微软雅黑"/>
          <w:b w:val="0"/>
          <w:i w:val="0"/>
          <w:color w:val="20252B"/>
          <w:sz w:val="21"/>
        </w:rPr>
        <w:t>以上传的陈砚登月服清洁图为唯一服装参考，同一套白色登月服、红色四肢装饰带、双块深蓝几何识别片、头盔、控制面板、生命保障背包、关节结构和人物体型保持一致。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一张16:9横幅全身三分之四视图，人物自然站立，右手略抬。灰色干燥细月尘附着在两只靴底和靴帮、小腿前侧、双膝、两只手套掌面与指尖、前臂下侧、腰侧工具接触区和少量髋部褶皱处；右手套、右前臂和大腿外侧可见较清楚的浅灰擦痕。胸前控制面板、头盔面窗、相机镜头和接口保持清楚。月尘呈细颗粒粉末和浅灰擦痕，没有湿泥、结块或大面积均匀染灰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浅中灰纯色背景，中性低反差结构光，服装材料和月尘接触痕迹清楚，4K清晰度。</w:t>
      </w:r>
    </w:p>
    <w:p w14:paraId="362BDCCF">
      <w:r>
        <w:br w:type="page"/>
      </w:r>
    </w:p>
    <w:p w14:paraId="593C2E61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3. 刘定槎｜梦舟飞行工程师</w:t>
      </w:r>
    </w:p>
    <w:p w14:paraId="14634F80">
      <w:pPr>
        <w:pStyle w:val="164"/>
      </w:pPr>
      <w:r>
        <w:rPr>
          <w:rFonts w:ascii="Calibri" w:hAnsi="Calibri" w:eastAsia="微软雅黑"/>
          <w:b w:val="0"/>
          <w:i w:val="0"/>
          <w:color w:val="20252B"/>
          <w:sz w:val="22"/>
        </w:rPr>
        <w:t>创作提案：约40岁中国男性，沉稳内收、耐心克制；脸部尚待剧照回流确认。</w:t>
      </w:r>
    </w:p>
    <w:p w14:paraId="4EC43EC8">
      <w:pPr>
        <w:pStyle w:val="164"/>
      </w:pPr>
      <w:r>
        <w:rPr>
          <w:rFonts w:ascii="Calibri" w:hAnsi="Calibri" w:eastAsia="微软雅黑"/>
          <w:b w:val="0"/>
          <w:i w:val="0"/>
          <w:color w:val="66717D"/>
          <w:sz w:val="22"/>
        </w:rPr>
        <w:t>人物资产：BY-CHR-P0-003-刘定槎｜当前状态：待剧照验证</w:t>
      </w:r>
    </w:p>
    <w:p w14:paraId="31C2E82D">
      <w:pPr>
        <w:pStyle w:val="4"/>
        <w:keepNext/>
        <w:spacing w:before="200" w:after="100"/>
      </w:pPr>
      <w:r>
        <w:rPr>
          <w:rFonts w:ascii="Calibri" w:hAnsi="Calibri" w:eastAsia="微软雅黑"/>
          <w:b/>
          <w:i w:val="0"/>
          <w:color w:val="1F4D78"/>
          <w:sz w:val="24"/>
        </w:rPr>
        <w:t>3.1 人物剧照验证图</w:t>
      </w:r>
    </w:p>
    <w:p w14:paraId="1B1E62E4">
      <w:pPr>
        <w:pStyle w:val="165"/>
        <w:keepNext/>
      </w:pPr>
      <w:r>
        <w:rPr>
          <w:rFonts w:ascii="Calibri" w:hAnsi="Calibri" w:eastAsia="微软雅黑"/>
          <w:b w:val="0"/>
          <w:i w:val="0"/>
          <w:color w:val="66717D"/>
          <w:sz w:val="19"/>
        </w:rPr>
        <w:t>BY-2B-P13-01-CHR-003-CAST-001｜从零生成</w:t>
      </w:r>
    </w:p>
    <w:p w14:paraId="5B163D21">
      <w:pPr>
        <w:pStyle w:val="166"/>
        <w:keepNext/>
      </w:pPr>
      <w:r>
        <w:rPr>
          <w:rFonts w:ascii="Calibri" w:hAnsi="Calibri" w:eastAsia="微软雅黑"/>
          <w:b/>
          <w:i w:val="0"/>
          <w:color w:val="2E74B5"/>
          <w:sz w:val="20"/>
        </w:rPr>
        <w:t>Prompt 正文｜整段复制</w:t>
      </w:r>
    </w:p>
    <w:p w14:paraId="72FE9454">
      <w:pPr>
        <w:pStyle w:val="167"/>
        <w:pBdr>
          <w:left w:val="single" w:color="B8C7D8" w:sz="18" w:space="8"/>
        </w:pBdr>
        <w:shd w:val="clear" w:fill="F3F6F9"/>
        <w:spacing w:before="120" w:after="180" w:line="300" w:lineRule="auto"/>
        <w:ind w:left="180" w:right="120"/>
      </w:pPr>
      <w:r>
        <w:rPr>
          <w:rFonts w:ascii="Calibri" w:hAnsi="Calibri" w:eastAsia="微软雅黑"/>
          <w:b w:val="0"/>
          <w:i w:val="0"/>
          <w:color w:val="20252B"/>
          <w:sz w:val="21"/>
        </w:rPr>
        <w:t>中国首次载人登月未来纪实推演中的人物剧照，真实任务纪录片摄影质感。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画面中只有一位约40岁的中国男性，身形中等结实，肩颈自然放松，站姿稳定，目光安静专注，表情克制而不消沉。脸型为中等长度的方椭圆形，额头适中，颧骨平缓，下颌轮廓清楚但不过硬；自然平眉，内双眼睛，鼻梁稳定，嘴唇厚度适中。皮肤为自然偏暖肤色，保留毛孔、浅淡眼纹和真实色差。黑色短发贴合头型，鬓角有极少灰发，不留胡须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人物穿无标识的深蓝灰圆领训练上衣。背景是低复杂度的暖灰航天训练设施内景，明显虚化，只能看见浅灰结构和一小块暗色设备。暖中性顶灯与柔和侧前方环境光照亮脸部，85毫米镜头视感，眼平机位，上胸以上中近景，低饱和、真实皮肤和真实发丝，4K清晰度。</w:t>
      </w:r>
    </w:p>
    <w:p w14:paraId="44F0263A">
      <w:pPr>
        <w:pStyle w:val="4"/>
        <w:keepNext/>
        <w:spacing w:before="200" w:after="100"/>
      </w:pPr>
      <w:r>
        <w:rPr>
          <w:rFonts w:ascii="Calibri" w:hAnsi="Calibri" w:eastAsia="微软雅黑"/>
          <w:b/>
          <w:i w:val="0"/>
          <w:color w:val="1F4D78"/>
          <w:sz w:val="24"/>
        </w:rPr>
        <w:t>3.2 人物基础多视图</w:t>
      </w:r>
    </w:p>
    <w:p w14:paraId="6C64FE9E">
      <w:pPr>
        <w:pStyle w:val="165"/>
        <w:keepNext/>
      </w:pPr>
      <w:r>
        <w:rPr>
          <w:rFonts w:ascii="Calibri" w:hAnsi="Calibri" w:eastAsia="微软雅黑"/>
          <w:b w:val="0"/>
          <w:i w:val="0"/>
          <w:color w:val="66717D"/>
          <w:sz w:val="19"/>
        </w:rPr>
        <w:t>BY-2B-P13-01-CHR-003-BASE-001｜上传已确认的刘定槎剧照验证图</w:t>
      </w:r>
    </w:p>
    <w:p w14:paraId="1D320B58">
      <w:pPr>
        <w:pStyle w:val="166"/>
        <w:keepNext/>
      </w:pPr>
      <w:r>
        <w:rPr>
          <w:rFonts w:ascii="Calibri" w:hAnsi="Calibri" w:eastAsia="微软雅黑"/>
          <w:b/>
          <w:i w:val="0"/>
          <w:color w:val="2E74B5"/>
          <w:sz w:val="20"/>
        </w:rPr>
        <w:t>Prompt 正文｜整段复制</w:t>
      </w:r>
    </w:p>
    <w:p w14:paraId="0B0EE3D5">
      <w:pPr>
        <w:pStyle w:val="167"/>
        <w:pBdr>
          <w:left w:val="single" w:color="B8C7D8" w:sz="18" w:space="8"/>
        </w:pBdr>
        <w:shd w:val="clear" w:fill="F3F6F9"/>
        <w:spacing w:before="120" w:after="180" w:line="300" w:lineRule="auto"/>
        <w:ind w:left="180" w:right="120"/>
      </w:pPr>
      <w:r>
        <w:rPr>
          <w:rFonts w:ascii="Calibri" w:hAnsi="Calibri" w:eastAsia="微软雅黑"/>
          <w:b w:val="0"/>
          <w:i w:val="0"/>
          <w:color w:val="20252B"/>
          <w:sz w:val="21"/>
        </w:rPr>
        <w:t>以上传的人物剧照为唯一面部参考，画面中是同一张脸、同一年龄和同一发型的中国男性。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一张16:9横幅人物资产设定板，浅暖灰纯色背景，横向排列正面全身、左侧全身、背面全身和右侧面部近景，四个视图身高比例一致。人物中等身高，身形结实均衡，肩背稳定，四肢比例自然，站姿放松，双臂自然垂下，表情平静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人物穿无标识的深蓝灰圆领训练上衣、深石墨灰直筒训练长裤和黑灰轻便训练鞋，织物哑光。中性低反差结构光均匀照亮脸部、身体轮廓和服装褶皱，真实皮肤、真实发丝、自然人体比例，4K清晰度。</w:t>
      </w:r>
    </w:p>
    <w:p w14:paraId="2CA2AF68">
      <w:pPr>
        <w:pStyle w:val="4"/>
        <w:keepNext/>
        <w:spacing w:before="200" w:after="100"/>
      </w:pPr>
      <w:r>
        <w:rPr>
          <w:rFonts w:ascii="Calibri" w:hAnsi="Calibri" w:eastAsia="微软雅黑"/>
          <w:b/>
          <w:i w:val="0"/>
          <w:color w:val="1F4D78"/>
          <w:sz w:val="24"/>
        </w:rPr>
        <w:t>3.3 刘定槎舱内飞行服</w:t>
      </w:r>
    </w:p>
    <w:p w14:paraId="2ECAE9B3">
      <w:pPr>
        <w:pStyle w:val="165"/>
        <w:keepNext/>
      </w:pPr>
      <w:r>
        <w:rPr>
          <w:rFonts w:ascii="Calibri" w:hAnsi="Calibri" w:eastAsia="微软雅黑"/>
          <w:b w:val="0"/>
          <w:i w:val="0"/>
          <w:color w:val="66717D"/>
          <w:sz w:val="19"/>
        </w:rPr>
        <w:t>BY-2B-P13-01-CST-003-FLIGHT-001｜资产：BY-CST-P0-003-刘定槎舱内飞行服｜上传已确认的刘定槎人物基础资产</w:t>
      </w:r>
    </w:p>
    <w:p w14:paraId="30FDF692">
      <w:pPr>
        <w:pStyle w:val="166"/>
        <w:keepNext/>
      </w:pPr>
      <w:r>
        <w:rPr>
          <w:rFonts w:ascii="Calibri" w:hAnsi="Calibri" w:eastAsia="微软雅黑"/>
          <w:b/>
          <w:i w:val="0"/>
          <w:color w:val="2E74B5"/>
          <w:sz w:val="20"/>
        </w:rPr>
        <w:t>Prompt 正文｜整段复制</w:t>
      </w:r>
    </w:p>
    <w:p w14:paraId="237376E2">
      <w:pPr>
        <w:pStyle w:val="167"/>
        <w:pBdr>
          <w:left w:val="single" w:color="B8C7D8" w:sz="18" w:space="8"/>
        </w:pBdr>
        <w:shd w:val="clear" w:fill="F3F6F9"/>
        <w:spacing w:before="120" w:after="180" w:line="300" w:lineRule="auto"/>
        <w:ind w:left="180" w:right="120"/>
      </w:pPr>
      <w:r>
        <w:rPr>
          <w:rFonts w:ascii="Calibri" w:hAnsi="Calibri" w:eastAsia="微软雅黑"/>
          <w:b w:val="0"/>
          <w:i w:val="0"/>
          <w:color w:val="20252B"/>
          <w:sz w:val="21"/>
        </w:rPr>
        <w:t>以上传的人物基础资产为唯一人物参考，画面中是同一张脸、同一年龄、同一身形的中国男性。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一张16:9横幅服装设定板，浅暖灰纯色背景，横向排列正面全身、左侧全身、背面全身和上半身细节。人物穿白色为主的中国载人飞船舱内压力服，软式连体结构，肩部和腰侧有深蓝灰拼接，肘、膝和胯部保留可弯曲织物褶皱，胸前与腰部可见少量金属接口、压力调节组件和整齐收束的软管连接，手腕为加厚密封袖口，脚部为白灰色软式压力靴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白色头盔透明面窗向上打开，人物整张脸清楚可见；双手戴白灰色压力手套。左上臂有一块竖向无文字深蓝几何识别片，胸口下方有一条窄深蓝灰织物区。服装表面低反光，缝线、加固片、覆盖拉链和连接环清楚。中性低反差结构光，真实人体比例，4K清晰度。</w:t>
      </w:r>
    </w:p>
    <w:p w14:paraId="6F7650FA">
      <w:r>
        <w:br w:type="page"/>
      </w:r>
    </w:p>
    <w:p w14:paraId="4771BA4C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4. 林知夏｜飞控中心特派记者</w:t>
      </w:r>
    </w:p>
    <w:p w14:paraId="360BE630">
      <w:pPr>
        <w:pStyle w:val="164"/>
      </w:pPr>
      <w:r>
        <w:rPr>
          <w:rFonts w:ascii="Calibri" w:hAnsi="Calibri" w:eastAsia="微软雅黑"/>
          <w:b w:val="0"/>
          <w:i w:val="0"/>
          <w:color w:val="20252B"/>
          <w:sz w:val="22"/>
        </w:rPr>
        <w:t>创作提案：约34岁中国女性，信息表达清楚、具有真实直播现场感；脸部尚待剧照回流确认。</w:t>
      </w:r>
    </w:p>
    <w:p w14:paraId="25736EBD">
      <w:pPr>
        <w:pStyle w:val="164"/>
      </w:pPr>
      <w:r>
        <w:rPr>
          <w:rFonts w:ascii="Calibri" w:hAnsi="Calibri" w:eastAsia="微软雅黑"/>
          <w:b w:val="0"/>
          <w:i w:val="0"/>
          <w:color w:val="66717D"/>
          <w:sz w:val="22"/>
        </w:rPr>
        <w:t>人物资产：BY-CHR-P1-002-林知夏｜当前状态：待剧照验证</w:t>
      </w:r>
    </w:p>
    <w:p w14:paraId="02828302">
      <w:pPr>
        <w:pStyle w:val="4"/>
        <w:keepNext/>
        <w:spacing w:before="200" w:after="100"/>
      </w:pPr>
      <w:r>
        <w:rPr>
          <w:rFonts w:ascii="Calibri" w:hAnsi="Calibri" w:eastAsia="微软雅黑"/>
          <w:b/>
          <w:i w:val="0"/>
          <w:color w:val="1F4D78"/>
          <w:sz w:val="24"/>
        </w:rPr>
        <w:t>4.1 人物剧照验证图</w:t>
      </w:r>
    </w:p>
    <w:p w14:paraId="1FAF0E16">
      <w:pPr>
        <w:pStyle w:val="165"/>
        <w:keepNext/>
      </w:pPr>
      <w:r>
        <w:rPr>
          <w:rFonts w:ascii="Calibri" w:hAnsi="Calibri" w:eastAsia="微软雅黑"/>
          <w:b w:val="0"/>
          <w:i w:val="0"/>
          <w:color w:val="66717D"/>
          <w:sz w:val="19"/>
        </w:rPr>
        <w:t>BY-2B-P13-01-CHR-002-CAST-001-LZX｜从零生成</w:t>
      </w:r>
    </w:p>
    <w:p w14:paraId="3D0C7041">
      <w:pPr>
        <w:pStyle w:val="166"/>
        <w:keepNext/>
      </w:pPr>
      <w:r>
        <w:rPr>
          <w:rFonts w:ascii="Calibri" w:hAnsi="Calibri" w:eastAsia="微软雅黑"/>
          <w:b/>
          <w:i w:val="0"/>
          <w:color w:val="2E74B5"/>
          <w:sz w:val="20"/>
        </w:rPr>
        <w:t>Prompt 正文｜整段复制</w:t>
      </w:r>
    </w:p>
    <w:p w14:paraId="16F58A88">
      <w:pPr>
        <w:pStyle w:val="167"/>
        <w:pBdr>
          <w:left w:val="single" w:color="B8C7D8" w:sz="18" w:space="8"/>
        </w:pBdr>
        <w:shd w:val="clear" w:fill="F3F6F9"/>
        <w:spacing w:before="120" w:after="180" w:line="300" w:lineRule="auto"/>
        <w:ind w:left="180" w:right="120"/>
      </w:pPr>
      <w:r>
        <w:rPr>
          <w:rFonts w:ascii="Calibri" w:hAnsi="Calibri" w:eastAsia="微软雅黑"/>
          <w:b w:val="0"/>
          <w:i w:val="0"/>
          <w:color w:val="20252B"/>
          <w:sz w:val="21"/>
        </w:rPr>
        <w:t>中国首次载人登月未来纪实推演中的人物剧照，真实电视直播现场摄影质感。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画面中只有一位约34岁的中国女性，身形匀称利落，站姿自然，肩颈放松，身体略向画外采访对象转动，目光清楚有现场感，表情专业而有温度。脸型为清晰的椭圆形，颧骨自然，下颌线利落；眉形平缓，双眼明亮专注，鼻梁端正，嘴唇厚度适中。皮肤为自然中性偏暖肤色，保留毛孔和轻微眼下纹理。深黑齐下颌短发，侧分，发尾整齐，靠近镜头一侧头发别到耳后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她穿无标识的深海军蓝简洁西装外套，内搭低饱和蓝灰色圆领上衣。背景是北京飞控中心媒体区的一处直播准备位，明显虚化，只能看见暖白墙面、深灰设备轮廓和少量低饱和蓝色屏光。暖中性顶灯与柔和侧前方环境光照亮脸部，85毫米镜头视感，眼平机位，上胸以上中近景，真实皮肤和真实发丝，4K清晰度。</w:t>
      </w:r>
    </w:p>
    <w:p w14:paraId="72FB2AB2">
      <w:pPr>
        <w:pStyle w:val="4"/>
        <w:keepNext/>
        <w:spacing w:before="200" w:after="100"/>
      </w:pPr>
      <w:r>
        <w:rPr>
          <w:rFonts w:ascii="Calibri" w:hAnsi="Calibri" w:eastAsia="微软雅黑"/>
          <w:b/>
          <w:i w:val="0"/>
          <w:color w:val="1F4D78"/>
          <w:sz w:val="24"/>
        </w:rPr>
        <w:t>4.2 人物基础多视图</w:t>
      </w:r>
    </w:p>
    <w:p w14:paraId="6F88250F">
      <w:pPr>
        <w:pStyle w:val="165"/>
        <w:keepNext/>
      </w:pPr>
      <w:r>
        <w:rPr>
          <w:rFonts w:ascii="Calibri" w:hAnsi="Calibri" w:eastAsia="微软雅黑"/>
          <w:b w:val="0"/>
          <w:i w:val="0"/>
          <w:color w:val="66717D"/>
          <w:sz w:val="19"/>
        </w:rPr>
        <w:t>BY-2B-P13-01-CHR-002-BASE-001-LZX｜上传已确认的林知夏剧照验证图</w:t>
      </w:r>
    </w:p>
    <w:p w14:paraId="029358BB">
      <w:pPr>
        <w:pStyle w:val="166"/>
        <w:keepNext/>
      </w:pPr>
      <w:r>
        <w:rPr>
          <w:rFonts w:ascii="Calibri" w:hAnsi="Calibri" w:eastAsia="微软雅黑"/>
          <w:b/>
          <w:i w:val="0"/>
          <w:color w:val="2E74B5"/>
          <w:sz w:val="20"/>
        </w:rPr>
        <w:t>Prompt 正文｜整段复制</w:t>
      </w:r>
    </w:p>
    <w:p w14:paraId="23956718">
      <w:pPr>
        <w:pStyle w:val="167"/>
        <w:pBdr>
          <w:left w:val="single" w:color="B8C7D8" w:sz="18" w:space="8"/>
        </w:pBdr>
        <w:shd w:val="clear" w:fill="F3F6F9"/>
        <w:spacing w:before="120" w:after="180" w:line="300" w:lineRule="auto"/>
        <w:ind w:left="180" w:right="120"/>
      </w:pPr>
      <w:r>
        <w:rPr>
          <w:rFonts w:ascii="Calibri" w:hAnsi="Calibri" w:eastAsia="微软雅黑"/>
          <w:b w:val="0"/>
          <w:i w:val="0"/>
          <w:color w:val="20252B"/>
          <w:sz w:val="21"/>
        </w:rPr>
        <w:t>以上传的人物剧照为唯一面部参考，画面中是同一张脸、同一年龄、同一肤色和同一发型的中国女性。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一张16:9横幅人物资产设定板，浅暖灰纯色背景，横向排列正面全身、左侧全身、背面全身和右侧面部近景，四个视图身高比例一致。人物身形匀称，体态利落，站姿自然，双臂放松，表情平静。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人物穿无标识的暖灰圆领上衣、深灰直筒长裤和黑色低跟便鞋，面料哑光。中性低反差结构光均匀照亮脸部、身体轮廓和服装褶皱，真实皮肤、真实发丝、自然人体比例，4K清晰度。</w:t>
      </w:r>
    </w:p>
    <w:p w14:paraId="6288D437">
      <w:pPr>
        <w:pStyle w:val="4"/>
        <w:keepNext/>
        <w:spacing w:before="200" w:after="100"/>
      </w:pPr>
      <w:r>
        <w:rPr>
          <w:rFonts w:ascii="Calibri" w:hAnsi="Calibri" w:eastAsia="微软雅黑"/>
          <w:b/>
          <w:i w:val="0"/>
          <w:color w:val="1F4D78"/>
          <w:sz w:val="24"/>
        </w:rPr>
        <w:t>4.3 林知夏记者服装</w:t>
      </w:r>
    </w:p>
    <w:p w14:paraId="127EE6FE">
      <w:pPr>
        <w:pStyle w:val="165"/>
        <w:keepNext/>
      </w:pPr>
      <w:r>
        <w:rPr>
          <w:rFonts w:ascii="Calibri" w:hAnsi="Calibri" w:eastAsia="微软雅黑"/>
          <w:b w:val="0"/>
          <w:i w:val="0"/>
          <w:color w:val="66717D"/>
          <w:sz w:val="19"/>
        </w:rPr>
        <w:t>BY-2B-P13-01-CST-004-REPORTER-001｜资产：BY-CST-P1-004-林知夏记者服装｜上传已确认的林知夏人物基础资产</w:t>
      </w:r>
    </w:p>
    <w:p w14:paraId="41EA107A">
      <w:pPr>
        <w:pStyle w:val="166"/>
        <w:keepNext/>
      </w:pPr>
      <w:r>
        <w:rPr>
          <w:rFonts w:ascii="Calibri" w:hAnsi="Calibri" w:eastAsia="微软雅黑"/>
          <w:b/>
          <w:i w:val="0"/>
          <w:color w:val="2E74B5"/>
          <w:sz w:val="20"/>
        </w:rPr>
        <w:t>Prompt 正文｜整段复制</w:t>
      </w:r>
    </w:p>
    <w:p w14:paraId="358839A7">
      <w:pPr>
        <w:pStyle w:val="167"/>
        <w:pBdr>
          <w:left w:val="single" w:color="B8C7D8" w:sz="18" w:space="8"/>
        </w:pBdr>
        <w:shd w:val="clear" w:fill="F3F6F9"/>
        <w:spacing w:before="120" w:after="180" w:line="300" w:lineRule="auto"/>
        <w:ind w:left="180" w:right="120"/>
      </w:pPr>
      <w:r>
        <w:rPr>
          <w:rFonts w:ascii="Calibri" w:hAnsi="Calibri" w:eastAsia="微软雅黑"/>
          <w:b w:val="0"/>
          <w:i w:val="0"/>
          <w:color w:val="20252B"/>
          <w:sz w:val="21"/>
        </w:rPr>
        <w:t>以上传的人物基础资产为唯一人物参考，画面中是同一张脸、同一年龄、同一身形和同一发型的中国女性。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一张16:9横幅服装设定板，浅暖灰纯色背景，横向排列正面全身、左侧全身、背面全身和上半身细节。她穿深海军蓝单排扣西装外套，肩线自然，腰身轻微收束，衣长到髋部；内搭低饱和蓝灰色无领上衣；下装为深石墨灰直筒西裤，裤脚简洁；脚穿黑色低跟封口便鞋。面料为低反光精纺织物，衣领、门襟、袖口和裤线清楚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左侧翻领夹有一枚小型黑色领夹麦克风，细线隐藏在衣襟内。人物不佩戴首饰，服装没有姓名牌、徽标和可读文字。中性低反差结构光，真实人体比例和自然衣物褶皱，4K清晰度。</w:t>
      </w:r>
    </w:p>
    <w:p w14:paraId="32602F16">
      <w:r>
        <w:br w:type="page"/>
      </w:r>
    </w:p>
    <w:p w14:paraId="2A318696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5. 何文澜｜载人航天与航天医学专家</w:t>
      </w:r>
    </w:p>
    <w:p w14:paraId="064B17C3">
      <w:pPr>
        <w:pStyle w:val="164"/>
      </w:pPr>
      <w:r>
        <w:rPr>
          <w:rFonts w:ascii="Calibri" w:hAnsi="Calibri" w:eastAsia="微软雅黑"/>
          <w:b w:val="0"/>
          <w:i w:val="0"/>
          <w:color w:val="20252B"/>
          <w:sz w:val="22"/>
        </w:rPr>
        <w:t>男性，约70岁。性别与年龄已锁定；具体脸部仍待剧照回流确认。</w:t>
      </w:r>
    </w:p>
    <w:p w14:paraId="643CBDFF">
      <w:pPr>
        <w:pStyle w:val="164"/>
      </w:pPr>
      <w:r>
        <w:rPr>
          <w:rFonts w:ascii="Calibri" w:hAnsi="Calibri" w:eastAsia="微软雅黑"/>
          <w:b w:val="0"/>
          <w:i w:val="0"/>
          <w:color w:val="66717D"/>
          <w:sz w:val="22"/>
        </w:rPr>
        <w:t>人物资产：BY-CHR-P1-004-何文澜｜当前状态：性别年龄已锁定</w:t>
      </w:r>
    </w:p>
    <w:p w14:paraId="60ADD221">
      <w:pPr>
        <w:pStyle w:val="4"/>
        <w:keepNext/>
        <w:spacing w:before="200" w:after="100"/>
      </w:pPr>
      <w:r>
        <w:rPr>
          <w:rFonts w:ascii="Calibri" w:hAnsi="Calibri" w:eastAsia="微软雅黑"/>
          <w:b/>
          <w:i w:val="0"/>
          <w:color w:val="1F4D78"/>
          <w:sz w:val="24"/>
        </w:rPr>
        <w:t>5.1 人物剧照验证图</w:t>
      </w:r>
    </w:p>
    <w:p w14:paraId="19598785">
      <w:pPr>
        <w:pStyle w:val="165"/>
        <w:keepNext/>
      </w:pPr>
      <w:r>
        <w:rPr>
          <w:rFonts w:ascii="Calibri" w:hAnsi="Calibri" w:eastAsia="微软雅黑"/>
          <w:b w:val="0"/>
          <w:i w:val="0"/>
          <w:color w:val="66717D"/>
          <w:sz w:val="19"/>
        </w:rPr>
        <w:t>BY-2B-P13-01-CHR-004-CAST-001｜从零生成</w:t>
      </w:r>
    </w:p>
    <w:p w14:paraId="1593A7A4">
      <w:pPr>
        <w:pStyle w:val="166"/>
        <w:keepNext/>
      </w:pPr>
      <w:r>
        <w:rPr>
          <w:rFonts w:ascii="Calibri" w:hAnsi="Calibri" w:eastAsia="微软雅黑"/>
          <w:b/>
          <w:i w:val="0"/>
          <w:color w:val="2E74B5"/>
          <w:sz w:val="20"/>
        </w:rPr>
        <w:t>Prompt 正文｜整段复制</w:t>
      </w:r>
    </w:p>
    <w:p w14:paraId="67265751">
      <w:pPr>
        <w:pStyle w:val="167"/>
        <w:pBdr>
          <w:left w:val="single" w:color="B8C7D8" w:sz="18" w:space="8"/>
        </w:pBdr>
        <w:shd w:val="clear" w:fill="F3F6F9"/>
        <w:spacing w:before="120" w:after="180" w:line="300" w:lineRule="auto"/>
        <w:ind w:left="180" w:right="120"/>
      </w:pPr>
      <w:r>
        <w:rPr>
          <w:rFonts w:ascii="Calibri" w:hAnsi="Calibri" w:eastAsia="微软雅黑"/>
          <w:b w:val="0"/>
          <w:i w:val="0"/>
          <w:color w:val="20252B"/>
          <w:sz w:val="21"/>
        </w:rPr>
        <w:t>中国首次载人登月未来纪实推演中的人物剧照，真实任务纪录片摄影质感。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画面中只有一位约70岁的中国男性，身形中等偏瘦，站姿稳定，肩颈自然放松，头部轻微转向画外采访者，神态冷静温和，目光专注，嘴角自然平直。脸型略长，接近方椭圆形，额头宽阔，颧骨和下颌轮廓清楚；灰黑色平直眉毛，眼周与额头有自然皱纹；鼻梁端正，嘴唇厚度适中。皮肤保留真实毛孔、轻微色差、浅淡老年斑和符合年龄的松弛纹理。银灰色短发整齐贴合头型，发际线自然后移，鬓角接近白色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他穿无标识的深石墨灰简洁翻领夹克，哑光细密织物，内搭暖灰色圆领衫。背景是北京飞控中心媒体区旁的安静采访准备位，明显虚化，只能看见暖白墙面、少量深灰结构和一处低饱和航天蓝区域。暖中性顶灯与柔和侧前方环境光照亮脸部，85毫米镜头视感，眼平机位，上胸以上中近景，真实皮肤和真实发丝，4K清晰度。</w:t>
      </w:r>
    </w:p>
    <w:p w14:paraId="00AE62A7">
      <w:pPr>
        <w:pStyle w:val="4"/>
        <w:keepNext/>
        <w:spacing w:before="200" w:after="100"/>
      </w:pPr>
      <w:r>
        <w:rPr>
          <w:rFonts w:ascii="Calibri" w:hAnsi="Calibri" w:eastAsia="微软雅黑"/>
          <w:b/>
          <w:i w:val="0"/>
          <w:color w:val="1F4D78"/>
          <w:sz w:val="24"/>
        </w:rPr>
        <w:t>5.2 人物基础多视图</w:t>
      </w:r>
    </w:p>
    <w:p w14:paraId="43A753DD">
      <w:pPr>
        <w:pStyle w:val="165"/>
        <w:keepNext/>
      </w:pPr>
      <w:r>
        <w:rPr>
          <w:rFonts w:ascii="Calibri" w:hAnsi="Calibri" w:eastAsia="微软雅黑"/>
          <w:b w:val="0"/>
          <w:i w:val="0"/>
          <w:color w:val="66717D"/>
          <w:sz w:val="19"/>
        </w:rPr>
        <w:t>BY-2B-P13-01-CHR-004-BASE-001｜上传已确认的何文澜剧照验证图</w:t>
      </w:r>
    </w:p>
    <w:p w14:paraId="48CEBF22">
      <w:pPr>
        <w:pStyle w:val="166"/>
        <w:keepNext/>
      </w:pPr>
      <w:r>
        <w:rPr>
          <w:rFonts w:ascii="Calibri" w:hAnsi="Calibri" w:eastAsia="微软雅黑"/>
          <w:b/>
          <w:i w:val="0"/>
          <w:color w:val="2E74B5"/>
          <w:sz w:val="20"/>
        </w:rPr>
        <w:t>Prompt 正文｜整段复制</w:t>
      </w:r>
    </w:p>
    <w:p w14:paraId="6E2EB652">
      <w:pPr>
        <w:pStyle w:val="167"/>
        <w:pBdr>
          <w:left w:val="single" w:color="B8C7D8" w:sz="18" w:space="8"/>
        </w:pBdr>
        <w:shd w:val="clear" w:fill="F3F6F9"/>
        <w:spacing w:before="120" w:after="180" w:line="300" w:lineRule="auto"/>
        <w:ind w:left="180" w:right="120"/>
      </w:pPr>
      <w:r>
        <w:rPr>
          <w:rFonts w:ascii="Calibri" w:hAnsi="Calibri" w:eastAsia="微软雅黑"/>
          <w:b w:val="0"/>
          <w:i w:val="0"/>
          <w:color w:val="20252B"/>
          <w:sz w:val="21"/>
        </w:rPr>
        <w:t>以上传的人物剧照为唯一面部参考，画面中是同一张脸、同一年龄、同一肤色和同一银灰短发的中国男性。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一张16:9横幅人物资产设定板，浅暖灰纯色背景，横向排列正面全身、左侧全身、背面全身和右侧面部近景，四个视图身高比例一致。人物中等身高、体型偏瘦但不虚弱，背部挺直，站姿自然，双臂放松，表情平静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人物穿无标识的暖灰圆领针织上衣、深灰直筒长裤和深棕色平底皮鞋，面料哑光。中性低反差结构光均匀照亮脸部、身体轮廓和服装褶皱，真实年龄纹理、真实发丝、自然人体比例，4K清晰度。</w:t>
      </w:r>
    </w:p>
    <w:p w14:paraId="119B519E">
      <w:pPr>
        <w:pStyle w:val="4"/>
        <w:keepNext/>
        <w:spacing w:before="200" w:after="100"/>
      </w:pPr>
      <w:r>
        <w:rPr>
          <w:rFonts w:ascii="Calibri" w:hAnsi="Calibri" w:eastAsia="微软雅黑"/>
          <w:b/>
          <w:i w:val="0"/>
          <w:color w:val="1F4D78"/>
          <w:sz w:val="24"/>
        </w:rPr>
        <w:t>5.3 何文澜专家服装</w:t>
      </w:r>
    </w:p>
    <w:p w14:paraId="514EBE4A">
      <w:pPr>
        <w:pStyle w:val="165"/>
        <w:keepNext/>
      </w:pPr>
      <w:r>
        <w:rPr>
          <w:rFonts w:ascii="Calibri" w:hAnsi="Calibri" w:eastAsia="微软雅黑"/>
          <w:b w:val="0"/>
          <w:i w:val="0"/>
          <w:color w:val="66717D"/>
          <w:sz w:val="19"/>
        </w:rPr>
        <w:t>BY-2B-P13-01-CST-006-EXPERT-001｜资产：BY-CST-P1-006-何文澜专家服装｜上传已确认的何文澜人物基础资产</w:t>
      </w:r>
    </w:p>
    <w:p w14:paraId="2D07509B">
      <w:pPr>
        <w:pStyle w:val="166"/>
        <w:keepNext/>
      </w:pPr>
      <w:r>
        <w:rPr>
          <w:rFonts w:ascii="Calibri" w:hAnsi="Calibri" w:eastAsia="微软雅黑"/>
          <w:b/>
          <w:i w:val="0"/>
          <w:color w:val="2E74B5"/>
          <w:sz w:val="20"/>
        </w:rPr>
        <w:t>Prompt 正文｜整段复制</w:t>
      </w:r>
    </w:p>
    <w:p w14:paraId="0A015D5A">
      <w:pPr>
        <w:pStyle w:val="167"/>
        <w:pBdr>
          <w:left w:val="single" w:color="B8C7D8" w:sz="18" w:space="8"/>
        </w:pBdr>
        <w:shd w:val="clear" w:fill="F3F6F9"/>
        <w:spacing w:before="120" w:after="180" w:line="300" w:lineRule="auto"/>
        <w:ind w:left="180" w:right="120"/>
      </w:pPr>
      <w:r>
        <w:rPr>
          <w:rFonts w:ascii="Calibri" w:hAnsi="Calibri" w:eastAsia="微软雅黑"/>
          <w:b w:val="0"/>
          <w:i w:val="0"/>
          <w:color w:val="20252B"/>
          <w:sz w:val="21"/>
        </w:rPr>
        <w:t>以上传的人物基础资产为唯一人物参考，画面中是同一张脸、同一年龄、同一偏瘦身形和同一银灰短发的中国男性。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一张16:9横幅服装设定板，浅暖灰纯色背景，横向排列正面全身、左侧全身、背面全身和上半身细节。他穿深石墨灰无垫肩单排扣休闲西装，翻领宽度适中，内搭暖灰色细纹理圆领针织衫，下装为深灰直筒西裤，脚穿深棕色简洁系带皮鞋。西装和长裤为低反光精纺织物，针织衫质感细密，整体轮廓端正但不过分商务化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人物不系领带，不佩戴白大褂、军装配件或夸张饰品，服装没有姓名牌、徽标和可读文字。中性低反差结构光，真实人体比例和自然衣物褶皱，4K清晰度。</w:t>
      </w:r>
    </w:p>
    <w:p w14:paraId="673F7B4F">
      <w:r>
        <w:br w:type="page"/>
      </w:r>
    </w:p>
    <w:p w14:paraId="08C155C4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6. 孙亦川｜轨道动力学与返回再入专家</w:t>
      </w:r>
    </w:p>
    <w:p w14:paraId="293C0C6F">
      <w:pPr>
        <w:pStyle w:val="164"/>
      </w:pPr>
      <w:r>
        <w:rPr>
          <w:rFonts w:ascii="Calibri" w:hAnsi="Calibri" w:eastAsia="微软雅黑"/>
          <w:b w:val="0"/>
          <w:i w:val="0"/>
          <w:color w:val="20252B"/>
          <w:sz w:val="22"/>
        </w:rPr>
        <w:t>男性，约50岁。性别与年龄已锁定；与历史停用人物“孙屹川”完全隔离。</w:t>
      </w:r>
    </w:p>
    <w:p w14:paraId="19C80613">
      <w:pPr>
        <w:pStyle w:val="164"/>
      </w:pPr>
      <w:r>
        <w:rPr>
          <w:rFonts w:ascii="Calibri" w:hAnsi="Calibri" w:eastAsia="微软雅黑"/>
          <w:b w:val="0"/>
          <w:i w:val="0"/>
          <w:color w:val="66717D"/>
          <w:sz w:val="22"/>
        </w:rPr>
        <w:t>人物资产：BY-CHR-P1-005-孙亦川｜当前状态：性别年龄已锁定</w:t>
      </w:r>
    </w:p>
    <w:p w14:paraId="76CE5B73">
      <w:pPr>
        <w:pStyle w:val="4"/>
        <w:keepNext/>
        <w:spacing w:before="200" w:after="100"/>
      </w:pPr>
      <w:r>
        <w:rPr>
          <w:rFonts w:ascii="Calibri" w:hAnsi="Calibri" w:eastAsia="微软雅黑"/>
          <w:b/>
          <w:i w:val="0"/>
          <w:color w:val="1F4D78"/>
          <w:sz w:val="24"/>
        </w:rPr>
        <w:t>6.1 人物剧照验证图</w:t>
      </w:r>
    </w:p>
    <w:p w14:paraId="268CCE25">
      <w:pPr>
        <w:pStyle w:val="165"/>
        <w:keepNext/>
      </w:pPr>
      <w:r>
        <w:rPr>
          <w:rFonts w:ascii="Calibri" w:hAnsi="Calibri" w:eastAsia="微软雅黑"/>
          <w:b w:val="0"/>
          <w:i w:val="0"/>
          <w:color w:val="66717D"/>
          <w:sz w:val="19"/>
        </w:rPr>
        <w:t>BY-2B-P13-01-CHR-005-CAST-001｜从零生成</w:t>
      </w:r>
    </w:p>
    <w:p w14:paraId="3EC30AD0">
      <w:pPr>
        <w:pStyle w:val="166"/>
        <w:keepNext/>
      </w:pPr>
      <w:r>
        <w:rPr>
          <w:rFonts w:ascii="Calibri" w:hAnsi="Calibri" w:eastAsia="微软雅黑"/>
          <w:b/>
          <w:i w:val="0"/>
          <w:color w:val="2E74B5"/>
          <w:sz w:val="20"/>
        </w:rPr>
        <w:t>Prompt 正文｜整段复制</w:t>
      </w:r>
    </w:p>
    <w:p w14:paraId="35AB1E75">
      <w:pPr>
        <w:pStyle w:val="167"/>
        <w:pBdr>
          <w:left w:val="single" w:color="B8C7D8" w:sz="18" w:space="8"/>
        </w:pBdr>
        <w:shd w:val="clear" w:fill="F3F6F9"/>
        <w:spacing w:before="120" w:after="180" w:line="300" w:lineRule="auto"/>
        <w:ind w:left="180" w:right="120"/>
      </w:pPr>
      <w:r>
        <w:rPr>
          <w:rFonts w:ascii="Calibri" w:hAnsi="Calibri" w:eastAsia="微软雅黑"/>
          <w:b w:val="0"/>
          <w:i w:val="0"/>
          <w:color w:val="20252B"/>
          <w:sz w:val="21"/>
        </w:rPr>
        <w:t>中国首次载人登月未来纪实推演中的人物剧照，真实任务纪录片摄影质感。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画面中只有一位约50岁的中国男性，身形清瘦结实，站姿端正但不僵硬，头部略向画外采访者转动，眼神集中，表情克制。脸型为中等长度的窄方形，额头较宽，发际线自然轻微后移，颧骨与下颌转折清楚；眉毛较浓而平直，双眼略深；鼻梁挺直，嘴唇偏薄。皮肤为自然中性肤色，保留毛孔、轻微眼袋、额纹和真实中年纹理。深黑短发夹有少量灰发，侧面修剪整齐，鬓角略灰，不戴眼镜，不留胡须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他穿无标识的中灰色简洁立领夹克，内搭深石墨灰圆领衫。背景是北京飞控中心媒体区旁的安静采访准备位，明显虚化，只能看见深蓝灰任务墙面、少量暖白结构和一块无内容的深色显示屏。暖中性顶灯与柔和侧前方环境光照亮脸部，85毫米镜头视感，眼平机位，上胸以上中近景，真实皮肤和真实发丝，4K清晰度。</w:t>
      </w:r>
    </w:p>
    <w:p w14:paraId="34F03B1E">
      <w:pPr>
        <w:pStyle w:val="4"/>
        <w:keepNext/>
        <w:spacing w:before="200" w:after="100"/>
      </w:pPr>
      <w:r>
        <w:rPr>
          <w:rFonts w:ascii="Calibri" w:hAnsi="Calibri" w:eastAsia="微软雅黑"/>
          <w:b/>
          <w:i w:val="0"/>
          <w:color w:val="1F4D78"/>
          <w:sz w:val="24"/>
        </w:rPr>
        <w:t>6.2 人物基础多视图</w:t>
      </w:r>
    </w:p>
    <w:p w14:paraId="444EA3E3">
      <w:pPr>
        <w:pStyle w:val="165"/>
        <w:keepNext/>
      </w:pPr>
      <w:r>
        <w:rPr>
          <w:rFonts w:ascii="Calibri" w:hAnsi="Calibri" w:eastAsia="微软雅黑"/>
          <w:b w:val="0"/>
          <w:i w:val="0"/>
          <w:color w:val="66717D"/>
          <w:sz w:val="19"/>
        </w:rPr>
        <w:t>BY-2B-P13-01-CHR-005-BASE-001｜上传已确认的孙亦川剧照验证图</w:t>
      </w:r>
    </w:p>
    <w:p w14:paraId="1277F934">
      <w:pPr>
        <w:pStyle w:val="166"/>
        <w:keepNext/>
      </w:pPr>
      <w:r>
        <w:rPr>
          <w:rFonts w:ascii="Calibri" w:hAnsi="Calibri" w:eastAsia="微软雅黑"/>
          <w:b/>
          <w:i w:val="0"/>
          <w:color w:val="2E74B5"/>
          <w:sz w:val="20"/>
        </w:rPr>
        <w:t>Prompt 正文｜整段复制</w:t>
      </w:r>
    </w:p>
    <w:p w14:paraId="6EA428FD">
      <w:pPr>
        <w:pStyle w:val="167"/>
        <w:pBdr>
          <w:left w:val="single" w:color="B8C7D8" w:sz="18" w:space="8"/>
        </w:pBdr>
        <w:shd w:val="clear" w:fill="F3F6F9"/>
        <w:spacing w:before="120" w:after="180" w:line="300" w:lineRule="auto"/>
        <w:ind w:left="180" w:right="120"/>
      </w:pPr>
      <w:r>
        <w:rPr>
          <w:rFonts w:ascii="Calibri" w:hAnsi="Calibri" w:eastAsia="微软雅黑"/>
          <w:b w:val="0"/>
          <w:i w:val="0"/>
          <w:color w:val="20252B"/>
          <w:sz w:val="21"/>
        </w:rPr>
        <w:t>以上传的人物剧照为唯一面部参考，画面中是同一张脸、同一年龄、同一肤色和同一黑灰短发的中国男性。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一张16:9横幅人物资产设定板，浅暖灰纯色背景，横向排列正面全身、左侧全身、背面全身和右侧面部近景，四个视图身高比例一致。人物中等偏高，身形清瘦结实，肩线利落，站姿自然，双臂放松，表情平静。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人物穿无标识的中灰立领薄夹克、深石墨灰圆领衫、深灰直筒长裤和黑色简洁皮鞋，面料哑光。中性低反差结构光均匀照亮脸部、身体轮廓和服装褶皱，真实中年皮肤、真实发丝、自然人体比例，4K清晰度。</w:t>
      </w:r>
    </w:p>
    <w:p w14:paraId="2A560BC6">
      <w:pPr>
        <w:pStyle w:val="4"/>
        <w:keepNext/>
        <w:spacing w:before="200" w:after="100"/>
      </w:pPr>
      <w:r>
        <w:rPr>
          <w:rFonts w:ascii="Calibri" w:hAnsi="Calibri" w:eastAsia="微软雅黑"/>
          <w:b/>
          <w:i w:val="0"/>
          <w:color w:val="1F4D78"/>
          <w:sz w:val="24"/>
        </w:rPr>
        <w:t>6.3 孙亦川专家服装</w:t>
      </w:r>
    </w:p>
    <w:p w14:paraId="0890EA8F">
      <w:pPr>
        <w:pStyle w:val="165"/>
        <w:keepNext/>
      </w:pPr>
      <w:r>
        <w:rPr>
          <w:rFonts w:ascii="Calibri" w:hAnsi="Calibri" w:eastAsia="微软雅黑"/>
          <w:b w:val="0"/>
          <w:i w:val="0"/>
          <w:color w:val="66717D"/>
          <w:sz w:val="19"/>
        </w:rPr>
        <w:t>BY-2B-P13-01-CST-007-EXPERT-001｜资产：BY-CST-P1-007-孙亦川专家服装｜上传已确认的孙亦川人物基础资产</w:t>
      </w:r>
    </w:p>
    <w:p w14:paraId="06F70500">
      <w:pPr>
        <w:pStyle w:val="166"/>
        <w:keepNext/>
      </w:pPr>
      <w:r>
        <w:rPr>
          <w:rFonts w:ascii="Calibri" w:hAnsi="Calibri" w:eastAsia="微软雅黑"/>
          <w:b/>
          <w:i w:val="0"/>
          <w:color w:val="2E74B5"/>
          <w:sz w:val="20"/>
        </w:rPr>
        <w:t>Prompt 正文｜整段复制</w:t>
      </w:r>
    </w:p>
    <w:p w14:paraId="03700C36">
      <w:pPr>
        <w:pStyle w:val="167"/>
        <w:pBdr>
          <w:left w:val="single" w:color="B8C7D8" w:sz="18" w:space="8"/>
        </w:pBdr>
        <w:shd w:val="clear" w:fill="F3F6F9"/>
        <w:spacing w:before="120" w:after="180" w:line="300" w:lineRule="auto"/>
        <w:ind w:left="180" w:right="120"/>
      </w:pPr>
      <w:r>
        <w:rPr>
          <w:rFonts w:ascii="Calibri" w:hAnsi="Calibri" w:eastAsia="微软雅黑"/>
          <w:b w:val="0"/>
          <w:i w:val="0"/>
          <w:color w:val="20252B"/>
          <w:sz w:val="21"/>
        </w:rPr>
        <w:t>以上传的人物基础资产为唯一人物参考，画面中是同一张脸、同一年龄、同一清瘦身形和同一黑灰短发的中国男性。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一张16:9横幅服装设定板，浅暖灰纯色背景，横向排列正面全身、左侧全身、背面全身和上半身细节。他穿中等明度的暖灰色单排扣西装外套，肩线利落，内搭浅蓝灰色无领衬衫，下装为深石墨灰直筒西裤，脚穿黑色简洁系带皮鞋。西装为低反光细纹理精纺织物，人物轮廓与深蓝色任务图背景容易分离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人物不系领带，不佩戴军装配件或夸张饰品，服装没有姓名牌、徽标和可读文字。中性低反差结构光，真实人体比例和自然衣物褶皱，4K清晰度。</w:t>
      </w:r>
    </w:p>
    <w:p w14:paraId="29F1A7B7">
      <w:r>
        <w:br w:type="page"/>
      </w:r>
    </w:p>
    <w:p w14:paraId="7330A8E7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7. 顾青岚｜月球地质与月面科学专家</w:t>
      </w:r>
    </w:p>
    <w:p w14:paraId="607C4F59">
      <w:pPr>
        <w:pStyle w:val="164"/>
      </w:pPr>
      <w:r>
        <w:rPr>
          <w:rFonts w:ascii="Calibri" w:hAnsi="Calibri" w:eastAsia="微软雅黑"/>
          <w:b w:val="0"/>
          <w:i w:val="0"/>
          <w:color w:val="20252B"/>
          <w:sz w:val="22"/>
        </w:rPr>
        <w:t>女性，约50岁。性别与年龄已锁定；具体脸部仍待剧照回流确认。</w:t>
      </w:r>
    </w:p>
    <w:p w14:paraId="32550606">
      <w:pPr>
        <w:pStyle w:val="164"/>
      </w:pPr>
      <w:r>
        <w:rPr>
          <w:rFonts w:ascii="Calibri" w:hAnsi="Calibri" w:eastAsia="微软雅黑"/>
          <w:b w:val="0"/>
          <w:i w:val="0"/>
          <w:color w:val="66717D"/>
          <w:sz w:val="22"/>
        </w:rPr>
        <w:t>人物资产：BY-CHR-P1-006-顾青岚｜当前状态：性别年龄已锁定</w:t>
      </w:r>
    </w:p>
    <w:p w14:paraId="60E31109">
      <w:pPr>
        <w:pStyle w:val="4"/>
        <w:keepNext/>
        <w:spacing w:before="200" w:after="100"/>
      </w:pPr>
      <w:r>
        <w:rPr>
          <w:rFonts w:ascii="Calibri" w:hAnsi="Calibri" w:eastAsia="微软雅黑"/>
          <w:b/>
          <w:i w:val="0"/>
          <w:color w:val="1F4D78"/>
          <w:sz w:val="24"/>
        </w:rPr>
        <w:t>7.1 人物剧照验证图</w:t>
      </w:r>
    </w:p>
    <w:p w14:paraId="359561C7">
      <w:pPr>
        <w:pStyle w:val="165"/>
        <w:keepNext/>
      </w:pPr>
      <w:r>
        <w:rPr>
          <w:rFonts w:ascii="Calibri" w:hAnsi="Calibri" w:eastAsia="微软雅黑"/>
          <w:b w:val="0"/>
          <w:i w:val="0"/>
          <w:color w:val="66717D"/>
          <w:sz w:val="19"/>
        </w:rPr>
        <w:t>BY-2B-P13-01-CHR-006-CAST-001｜从零生成</w:t>
      </w:r>
    </w:p>
    <w:p w14:paraId="6C443041">
      <w:pPr>
        <w:pStyle w:val="166"/>
        <w:keepNext/>
      </w:pPr>
      <w:r>
        <w:rPr>
          <w:rFonts w:ascii="Calibri" w:hAnsi="Calibri" w:eastAsia="微软雅黑"/>
          <w:b/>
          <w:i w:val="0"/>
          <w:color w:val="2E74B5"/>
          <w:sz w:val="20"/>
        </w:rPr>
        <w:t>Prompt 正文｜整段复制</w:t>
      </w:r>
    </w:p>
    <w:p w14:paraId="04F22A88">
      <w:pPr>
        <w:pStyle w:val="167"/>
        <w:pBdr>
          <w:left w:val="single" w:color="B8C7D8" w:sz="18" w:space="8"/>
        </w:pBdr>
        <w:shd w:val="clear" w:fill="F3F6F9"/>
        <w:spacing w:before="120" w:after="180" w:line="300" w:lineRule="auto"/>
        <w:ind w:left="180" w:right="120"/>
      </w:pPr>
      <w:r>
        <w:rPr>
          <w:rFonts w:ascii="Calibri" w:hAnsi="Calibri" w:eastAsia="微软雅黑"/>
          <w:b w:val="0"/>
          <w:i w:val="0"/>
          <w:color w:val="20252B"/>
          <w:sz w:val="21"/>
        </w:rPr>
        <w:t>中国首次载人登月未来纪实推演中的人物剧照，真实任务纪录片摄影质感。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画面中只有一位约50岁的中国女性，中等身高，清瘦而有力量感，站姿自然稳定，身体略向画外采访者转动，目光清楚沉着，表情平实。脸型为轮廓清楚的椭圆形，颧骨略高，下颌收束自然；眉毛自然微平，双眼明亮，眼下与眼角保留符合年龄的细纹；鼻梁端正，嘴唇厚度适中。肤色为自然偏暖的小麦色，面颊和鼻梁有轻微日晒色差、真实毛孔和自然中年纹理。深黑齐耳短发夹有少量灰发，发尾整齐，额头、眉眼和双耳轮廓清楚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她穿无标识的低饱和灰绿色圆领衬衫式上衣，外搭暖灰色轻薄哑光工作夹克。背景是北京飞控中心媒体区旁的安静采访准备位，明显虚化，只能看见暖灰墙面、低饱和蓝灰结构和一小块无内容的深色图板。暖中性顶灯与柔和侧前方环境光照亮脸部，85毫米镜头视感，眼平机位，上胸以上中近景，真实皮肤和真实发丝，4K清晰度。</w:t>
      </w:r>
    </w:p>
    <w:p w14:paraId="338CC539">
      <w:pPr>
        <w:pStyle w:val="4"/>
        <w:keepNext/>
        <w:spacing w:before="200" w:after="100"/>
      </w:pPr>
      <w:r>
        <w:rPr>
          <w:rFonts w:ascii="Calibri" w:hAnsi="Calibri" w:eastAsia="微软雅黑"/>
          <w:b/>
          <w:i w:val="0"/>
          <w:color w:val="1F4D78"/>
          <w:sz w:val="24"/>
        </w:rPr>
        <w:t>7.2 人物基础多视图</w:t>
      </w:r>
    </w:p>
    <w:p w14:paraId="293D7980">
      <w:pPr>
        <w:pStyle w:val="165"/>
        <w:keepNext/>
      </w:pPr>
      <w:r>
        <w:rPr>
          <w:rFonts w:ascii="Calibri" w:hAnsi="Calibri" w:eastAsia="微软雅黑"/>
          <w:b w:val="0"/>
          <w:i w:val="0"/>
          <w:color w:val="66717D"/>
          <w:sz w:val="19"/>
        </w:rPr>
        <w:t>BY-2B-P13-01-CHR-006-BASE-001｜上传已确认的顾青岚剧照验证图</w:t>
      </w:r>
    </w:p>
    <w:p w14:paraId="3653C19B">
      <w:pPr>
        <w:pStyle w:val="166"/>
        <w:keepNext/>
      </w:pPr>
      <w:r>
        <w:rPr>
          <w:rFonts w:ascii="Calibri" w:hAnsi="Calibri" w:eastAsia="微软雅黑"/>
          <w:b/>
          <w:i w:val="0"/>
          <w:color w:val="2E74B5"/>
          <w:sz w:val="20"/>
        </w:rPr>
        <w:t>Prompt 正文｜整段复制</w:t>
      </w:r>
    </w:p>
    <w:p w14:paraId="7C9AB815">
      <w:pPr>
        <w:pStyle w:val="167"/>
        <w:pBdr>
          <w:left w:val="single" w:color="B8C7D8" w:sz="18" w:space="8"/>
        </w:pBdr>
        <w:shd w:val="clear" w:fill="F3F6F9"/>
        <w:spacing w:before="120" w:after="180" w:line="300" w:lineRule="auto"/>
        <w:ind w:left="180" w:right="120"/>
      </w:pPr>
      <w:r>
        <w:rPr>
          <w:rFonts w:ascii="Calibri" w:hAnsi="Calibri" w:eastAsia="微软雅黑"/>
          <w:b w:val="0"/>
          <w:i w:val="0"/>
          <w:color w:val="20252B"/>
          <w:sz w:val="21"/>
        </w:rPr>
        <w:t>以上传的人物剧照为唯一面部参考，画面中是同一张脸、同一年龄、同一小麦肤色和同一黑灰齐耳短发的中国女性。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一张16:9横幅人物资产设定板，浅暖灰纯色背景，横向排列正面全身、左侧全身、背面全身和右侧面部近景，四个视图身高比例一致。人物中等身高，清瘦而有力量感，肩背稳定，站姿自然，双臂放松，表情平静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人物穿无标识的低饱和灰绿色圆领上衣、深灰直筒长裤和深棕灰色平底便鞋，面料哑光。中性低反差结构光均匀照亮脸部、身体轮廓和服装褶皱，真实中年皮肤、真实发丝、自然人体比例，4K清晰度。</w:t>
      </w:r>
    </w:p>
    <w:p w14:paraId="0D2A7DB5">
      <w:pPr>
        <w:pStyle w:val="4"/>
        <w:keepNext/>
        <w:spacing w:before="200" w:after="100"/>
      </w:pPr>
      <w:r>
        <w:rPr>
          <w:rFonts w:ascii="Calibri" w:hAnsi="Calibri" w:eastAsia="微软雅黑"/>
          <w:b/>
          <w:i w:val="0"/>
          <w:color w:val="1F4D78"/>
          <w:sz w:val="24"/>
        </w:rPr>
        <w:t>7.3 顾青岚专家服装</w:t>
      </w:r>
    </w:p>
    <w:p w14:paraId="056F2BD2">
      <w:pPr>
        <w:pStyle w:val="165"/>
        <w:keepNext/>
      </w:pPr>
      <w:r>
        <w:rPr>
          <w:rFonts w:ascii="Calibri" w:hAnsi="Calibri" w:eastAsia="微软雅黑"/>
          <w:b w:val="0"/>
          <w:i w:val="0"/>
          <w:color w:val="66717D"/>
          <w:sz w:val="19"/>
        </w:rPr>
        <w:t>BY-2B-P13-01-CST-008-EXPERT-001｜资产：BY-CST-P1-008-顾青岚专家服装｜上传已确认的顾青岚人物基础资产</w:t>
      </w:r>
    </w:p>
    <w:p w14:paraId="70A4DE4B">
      <w:pPr>
        <w:pStyle w:val="166"/>
        <w:keepNext/>
      </w:pPr>
      <w:r>
        <w:rPr>
          <w:rFonts w:ascii="Calibri" w:hAnsi="Calibri" w:eastAsia="微软雅黑"/>
          <w:b/>
          <w:i w:val="0"/>
          <w:color w:val="2E74B5"/>
          <w:sz w:val="20"/>
        </w:rPr>
        <w:t>Prompt 正文｜整段复制</w:t>
      </w:r>
    </w:p>
    <w:p w14:paraId="6A281DC9">
      <w:pPr>
        <w:pStyle w:val="167"/>
        <w:pBdr>
          <w:left w:val="single" w:color="B8C7D8" w:sz="18" w:space="8"/>
        </w:pBdr>
        <w:shd w:val="clear" w:fill="F3F6F9"/>
        <w:spacing w:before="120" w:after="180" w:line="300" w:lineRule="auto"/>
        <w:ind w:left="180" w:right="120"/>
      </w:pPr>
      <w:r>
        <w:rPr>
          <w:rFonts w:ascii="Calibri" w:hAnsi="Calibri" w:eastAsia="微软雅黑"/>
          <w:b w:val="0"/>
          <w:i w:val="0"/>
          <w:color w:val="20252B"/>
          <w:sz w:val="21"/>
        </w:rPr>
        <w:t>以上传的人物基础资产为唯一人物参考，画面中是同一张脸、同一年龄、同一清瘦身形和同一黑灰齐耳短发的中国女性。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一张16:9横幅服装设定板，浅暖灰纯色背景，横向排列正面全身、左侧全身、背面全身和上半身细节。她穿低饱和橄榄灰短款结构夹克，肩线自然，前襟简洁，内搭浅暖灰色无领衬衫，下装为深石墨灰直筒长裤，脚穿深棕灰色低跟封口便鞋。夹克和长裤为低反光细纹理织物，整体色彩与灰褐色月面地质图保持清楚层次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人物不佩戴白大褂、户外探险背心或夸张饰品，服装没有姓名牌、徽标和可读文字。中性低反差结构光，真实人体比例和自然衣物褶皱，4K清晰度。</w:t>
      </w:r>
    </w:p>
    <w:p w14:paraId="52DA6A1B">
      <w:r>
        <w:br w:type="page"/>
      </w:r>
    </w:p>
    <w:p w14:paraId="0996AD29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8. 北京飞控任务团队</w:t>
      </w:r>
    </w:p>
    <w:p w14:paraId="64A7C745">
      <w:pPr>
        <w:pStyle w:val="164"/>
      </w:pPr>
      <w:r>
        <w:rPr>
          <w:rFonts w:ascii="Calibri" w:hAnsi="Calibri" w:eastAsia="微软雅黑"/>
          <w:b w:val="0"/>
          <w:i w:val="0"/>
          <w:color w:val="20252B"/>
          <w:sz w:val="22"/>
        </w:rPr>
        <w:t>119镜中的飞控大厅群体人物资产；不建立重复同脸的背景克隆。</w:t>
      </w:r>
    </w:p>
    <w:p w14:paraId="642925A9">
      <w:pPr>
        <w:pStyle w:val="164"/>
      </w:pPr>
      <w:r>
        <w:rPr>
          <w:rFonts w:ascii="Calibri" w:hAnsi="Calibri" w:eastAsia="微软雅黑"/>
          <w:b w:val="0"/>
          <w:i w:val="0"/>
          <w:color w:val="66717D"/>
          <w:sz w:val="22"/>
        </w:rPr>
        <w:t>群体人物资产：BY-CRO-P1-001-北京飞控任务团队</w:t>
      </w:r>
    </w:p>
    <w:p w14:paraId="63174298">
      <w:pPr>
        <w:pStyle w:val="4"/>
        <w:keepNext/>
        <w:spacing w:before="200" w:after="100"/>
      </w:pPr>
      <w:r>
        <w:rPr>
          <w:rFonts w:ascii="Calibri" w:hAnsi="Calibri" w:eastAsia="微软雅黑"/>
          <w:b/>
          <w:i w:val="0"/>
          <w:color w:val="1F4D78"/>
          <w:sz w:val="24"/>
        </w:rPr>
        <w:t>8.1 飞控团队群像与工作服</w:t>
      </w:r>
    </w:p>
    <w:p w14:paraId="1432BB1F">
      <w:pPr>
        <w:pStyle w:val="165"/>
        <w:keepNext/>
      </w:pPr>
      <w:r>
        <w:rPr>
          <w:rFonts w:ascii="Calibri" w:hAnsi="Calibri" w:eastAsia="微软雅黑"/>
          <w:b w:val="0"/>
          <w:i w:val="0"/>
          <w:color w:val="66717D"/>
          <w:sz w:val="19"/>
        </w:rPr>
        <w:t>BY-2B-P13-01-CRO-001-GROUP-001｜从零生成</w:t>
      </w:r>
    </w:p>
    <w:p w14:paraId="086A4119">
      <w:pPr>
        <w:pStyle w:val="166"/>
        <w:keepNext/>
      </w:pPr>
      <w:r>
        <w:rPr>
          <w:rFonts w:ascii="Calibri" w:hAnsi="Calibri" w:eastAsia="微软雅黑"/>
          <w:b/>
          <w:i w:val="0"/>
          <w:color w:val="2E74B5"/>
          <w:sz w:val="20"/>
        </w:rPr>
        <w:t>Prompt 正文｜整段复制</w:t>
      </w:r>
    </w:p>
    <w:p w14:paraId="25B3C09B">
      <w:pPr>
        <w:pStyle w:val="167"/>
        <w:pBdr>
          <w:left w:val="single" w:color="B8C7D8" w:sz="18" w:space="8"/>
        </w:pBdr>
        <w:shd w:val="clear" w:fill="F3F6F9"/>
        <w:spacing w:before="120" w:after="180" w:line="300" w:lineRule="auto"/>
        <w:ind w:left="180" w:right="120"/>
      </w:pPr>
      <w:r>
        <w:rPr>
          <w:rFonts w:ascii="Calibri" w:hAnsi="Calibri" w:eastAsia="微软雅黑"/>
          <w:b w:val="0"/>
          <w:i w:val="0"/>
          <w:color w:val="20252B"/>
          <w:sz w:val="21"/>
        </w:rPr>
        <w:t>一张16:9横幅真实航天任务纪录片群像，画面中有十四名中国飞控人员，男女混合，年龄约28至58岁，脸型、发型、身高和体型彼此不同。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人员分坐在前后两排低反光控制台前，前排六人以三分之四侧背角度面对各自显示器，第二排六人清楚可辨，后方两名资深调度人员站立观察。多数人佩戴单耳或双耳轻型通信耳机，手边有纸质任务手册和简洁输入设备，动作安静克制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人员穿统一体系的深蓝色航天任务工作服，立领或翻领结构，肩部和袖侧有低饱和蓝灰拼接，内搭浅灰或白色衬衫；少数资深人员穿同色西装式任务外套。服装为哑光耐磨织物，胸前只有无文字矩形识别片。暖白顶灯与有限的深蓝屏幕微光共同照亮人物，肤色自然，背景控制台与任务主屏保持虚化且没有可读文字，35毫米纪录片镜头视感，4K清晰度。</w:t>
      </w:r>
    </w:p>
    <w:p w14:paraId="48F3F1EA">
      <w:r>
        <w:br w:type="page"/>
      </w:r>
    </w:p>
    <w:p w14:paraId="5CFDED99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9. 深空测控值班团队</w:t>
      </w:r>
    </w:p>
    <w:p w14:paraId="7D9A078B">
      <w:pPr>
        <w:pStyle w:val="164"/>
      </w:pPr>
      <w:r>
        <w:rPr>
          <w:rFonts w:ascii="Calibri" w:hAnsi="Calibri" w:eastAsia="微软雅黑"/>
          <w:b w:val="0"/>
          <w:i w:val="0"/>
          <w:color w:val="20252B"/>
          <w:sz w:val="22"/>
        </w:rPr>
        <w:t>佳木斯、喀什与VLBI专业值班群体人物资产，作为同一职业体系的不同站点人员配置。</w:t>
      </w:r>
    </w:p>
    <w:p w14:paraId="63C1D0B6">
      <w:pPr>
        <w:pStyle w:val="164"/>
      </w:pPr>
      <w:r>
        <w:rPr>
          <w:rFonts w:ascii="Calibri" w:hAnsi="Calibri" w:eastAsia="微软雅黑"/>
          <w:b w:val="0"/>
          <w:i w:val="0"/>
          <w:color w:val="66717D"/>
          <w:sz w:val="22"/>
        </w:rPr>
        <w:t>群体人物资产：BY-CRO-P1-002-深空测控值班团队</w:t>
      </w:r>
    </w:p>
    <w:p w14:paraId="779D7ADD">
      <w:pPr>
        <w:pStyle w:val="4"/>
        <w:keepNext/>
        <w:spacing w:before="200" w:after="100"/>
      </w:pPr>
      <w:r>
        <w:rPr>
          <w:rFonts w:ascii="Calibri" w:hAnsi="Calibri" w:eastAsia="微软雅黑"/>
          <w:b/>
          <w:i w:val="0"/>
          <w:color w:val="1F4D78"/>
          <w:sz w:val="24"/>
        </w:rPr>
        <w:t>9.1 深空测控团队群像与工作服</w:t>
      </w:r>
    </w:p>
    <w:p w14:paraId="40DAE59F">
      <w:pPr>
        <w:pStyle w:val="165"/>
        <w:keepNext/>
      </w:pPr>
      <w:r>
        <w:rPr>
          <w:rFonts w:ascii="Calibri" w:hAnsi="Calibri" w:eastAsia="微软雅黑"/>
          <w:b w:val="0"/>
          <w:i w:val="0"/>
          <w:color w:val="66717D"/>
          <w:sz w:val="19"/>
        </w:rPr>
        <w:t>BY-2B-P13-01-CRO-002-GROUP-001｜从零生成</w:t>
      </w:r>
    </w:p>
    <w:p w14:paraId="2993149E">
      <w:pPr>
        <w:pStyle w:val="166"/>
        <w:keepNext/>
      </w:pPr>
      <w:r>
        <w:rPr>
          <w:rFonts w:ascii="Calibri" w:hAnsi="Calibri" w:eastAsia="微软雅黑"/>
          <w:b/>
          <w:i w:val="0"/>
          <w:color w:val="2E74B5"/>
          <w:sz w:val="20"/>
        </w:rPr>
        <w:t>Prompt 正文｜整段复制</w:t>
      </w:r>
    </w:p>
    <w:p w14:paraId="6303808D">
      <w:pPr>
        <w:pStyle w:val="167"/>
        <w:pBdr>
          <w:left w:val="single" w:color="B8C7D8" w:sz="18" w:space="8"/>
        </w:pBdr>
        <w:shd w:val="clear" w:fill="F3F6F9"/>
        <w:spacing w:before="120" w:after="180" w:line="300" w:lineRule="auto"/>
        <w:ind w:left="180" w:right="120"/>
      </w:pPr>
      <w:r>
        <w:rPr>
          <w:rFonts w:ascii="Calibri" w:hAnsi="Calibri" w:eastAsia="微软雅黑"/>
          <w:b w:val="0"/>
          <w:i w:val="0"/>
          <w:color w:val="20252B"/>
          <w:sz w:val="21"/>
        </w:rPr>
        <w:t>一张16:9横幅真实深空测控值班纪录片群像，画面中有九名中国测控人员，男女混合，年龄约30至56岁，脸型、发型和体型彼此不同。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六人坐在两排紧凑控制台前，身体朝向显示器，三名人员站在后方进行低声核对；两人佩戴通信耳机，一人手持纸质记录夹，其他人注视无文字的波形与状态底图。动作专注、安静，没有庆祝姿态。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人员穿深蓝色或中蓝色航天测控工作服，直身夹克结构，肩部、肘部和口袋边缘有低饱和灰蓝加固区，内搭浅灰圆领或翻领上衣；服装为哑光耐磨织物，胸前只有无文字矩形识别片。室内暖白任务灯为主，显示器提供很弱的蓝色反射，背景可见低反光设备柜与吸音墙面，没有可读文字，35毫米纪录片镜头视感，4K清晰度。</w:t>
      </w:r>
    </w:p>
    <w:p w14:paraId="3D1A0603">
      <w:r>
        <w:br w:type="page"/>
      </w:r>
    </w:p>
    <w:p w14:paraId="1ECF5884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10. 东风搜救、安全处置与医疗团队</w:t>
      </w:r>
    </w:p>
    <w:p w14:paraId="4F93195F">
      <w:pPr>
        <w:pStyle w:val="164"/>
      </w:pPr>
      <w:r>
        <w:rPr>
          <w:rFonts w:ascii="Calibri" w:hAnsi="Calibri" w:eastAsia="微软雅黑"/>
          <w:b w:val="0"/>
          <w:i w:val="0"/>
          <w:color w:val="20252B"/>
          <w:sz w:val="22"/>
        </w:rPr>
        <w:t>东风着陆场返回舱回收人物资产；岗位服装以公开回收体系的红、白、蓝区分。</w:t>
      </w:r>
    </w:p>
    <w:p w14:paraId="54374754">
      <w:pPr>
        <w:pStyle w:val="164"/>
      </w:pPr>
      <w:r>
        <w:rPr>
          <w:rFonts w:ascii="Calibri" w:hAnsi="Calibri" w:eastAsia="微软雅黑"/>
          <w:b w:val="0"/>
          <w:i w:val="0"/>
          <w:color w:val="66717D"/>
          <w:sz w:val="22"/>
        </w:rPr>
        <w:t>群体人物资产：BY-CRO-P1-003-搜救与医疗团队</w:t>
      </w:r>
    </w:p>
    <w:p w14:paraId="588811D4">
      <w:pPr>
        <w:pStyle w:val="4"/>
        <w:keepNext/>
        <w:spacing w:before="200" w:after="100"/>
      </w:pPr>
      <w:r>
        <w:rPr>
          <w:rFonts w:ascii="Calibri" w:hAnsi="Calibri" w:eastAsia="微软雅黑"/>
          <w:b/>
          <w:i w:val="0"/>
          <w:color w:val="1F4D78"/>
          <w:sz w:val="24"/>
        </w:rPr>
        <w:t>10.1 东风回收团队群像与岗位服装</w:t>
      </w:r>
    </w:p>
    <w:p w14:paraId="4A810746">
      <w:pPr>
        <w:pStyle w:val="165"/>
        <w:keepNext/>
      </w:pPr>
      <w:r>
        <w:rPr>
          <w:rFonts w:ascii="Calibri" w:hAnsi="Calibri" w:eastAsia="微软雅黑"/>
          <w:b w:val="0"/>
          <w:i w:val="0"/>
          <w:color w:val="66717D"/>
          <w:sz w:val="19"/>
        </w:rPr>
        <w:t>BY-2B-P13-01-CRO-003-GROUP-001｜从零生成</w:t>
      </w:r>
    </w:p>
    <w:p w14:paraId="4380F204">
      <w:pPr>
        <w:pStyle w:val="166"/>
        <w:keepNext/>
      </w:pPr>
      <w:r>
        <w:rPr>
          <w:rFonts w:ascii="Calibri" w:hAnsi="Calibri" w:eastAsia="微软雅黑"/>
          <w:b/>
          <w:i w:val="0"/>
          <w:color w:val="2E74B5"/>
          <w:sz w:val="20"/>
        </w:rPr>
        <w:t>Prompt 正文｜整段复制</w:t>
      </w:r>
    </w:p>
    <w:p w14:paraId="27E9F0E3">
      <w:pPr>
        <w:pStyle w:val="167"/>
        <w:pBdr>
          <w:left w:val="single" w:color="B8C7D8" w:sz="18" w:space="8"/>
        </w:pBdr>
        <w:shd w:val="clear" w:fill="F3F6F9"/>
        <w:spacing w:before="120" w:after="180" w:line="300" w:lineRule="auto"/>
        <w:ind w:left="180" w:right="120"/>
      </w:pPr>
      <w:r>
        <w:rPr>
          <w:rFonts w:ascii="Calibri" w:hAnsi="Calibri" w:eastAsia="微软雅黑"/>
          <w:b w:val="0"/>
          <w:i w:val="0"/>
          <w:color w:val="20252B"/>
          <w:sz w:val="21"/>
        </w:rPr>
        <w:t>一张16:9横幅东风着陆场真实回收任务纪录片群像，清晨前后的戈壁自然光，画面中有十二名中国工作人员，男女混合，年龄约28至55岁，脸型和体型彼此不同。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前景三名红色工作服搜救人员携带通信包和便携照明，两名蓝色工作服返回舱处置人员戴防护手套并携带工具箱，三名白色工作服医监医保人员站在折叠支撑座椅和担架旁，另有四名红蓝工作服人员在后方协同。所有人动作克制有序，视线集中在画外的返回舱方向。</w:t>
      </w:r>
      <w:r>
        <w:br w:type="textWrapping"/>
      </w:r>
      <w:r>
        <w:rPr>
          <w:rFonts w:ascii="Calibri" w:hAnsi="Calibri" w:eastAsia="微软雅黑"/>
          <w:b w:val="0"/>
          <w:i w:val="0"/>
          <w:color w:val="20252B"/>
          <w:sz w:val="21"/>
        </w:rPr>
        <w:t>红色搜救服为橙红色哑光连体工作服，带深灰膝肘加固区和反光窄条；蓝色处置服为深蓝哑光连体工作服，带耐磨护膝、工具口袋和黑色防护手套；白色医监医保服为白色短款工作外套与深灰长裤，部分人员佩戴浅蓝一次性手套。所有服装只有无文字矩形识别片。背景是低矮戈壁、车辆虚影和便携任务灯，没有横幅和可读文字，35毫米纪录片镜头视感，4K清晰度。</w:t>
      </w:r>
    </w:p>
    <w:p w14:paraId="5FA53475">
      <w:r>
        <w:br w:type="page"/>
      </w:r>
    </w:p>
    <w:p w14:paraId="01B5CD6C">
      <w:pPr>
        <w:pStyle w:val="3"/>
      </w:pPr>
      <w:r>
        <w:rPr>
          <w:rFonts w:ascii="Calibri" w:hAnsi="Calibri" w:eastAsia="微软雅黑"/>
          <w:b/>
          <w:i w:val="0"/>
          <w:color w:val="2E74B5"/>
          <w:sz w:val="32"/>
        </w:rPr>
        <w:t>执行顺序与公开设计依据</w:t>
      </w:r>
    </w:p>
    <w:p w14:paraId="4E798A5A">
      <w:pPr>
        <w:pStyle w:val="164"/>
      </w:pPr>
      <w:r>
        <w:rPr>
          <w:rFonts w:ascii="Calibri" w:hAnsi="Calibri" w:eastAsia="微软雅黑"/>
          <w:b w:val="0"/>
          <w:i w:val="0"/>
          <w:color w:val="20252B"/>
          <w:sz w:val="22"/>
        </w:rPr>
        <w:t>先生成并确认陈砚、刘定槎、林知夏、何文澜、孙亦川、顾青岚的剧照验证图；杨凛直接从锁定身份图进入人物基础多视图。人物基础图确认后，再逐人生成服装。杨凛与陈砚的轻度月尘状态必须最后制作，并只上传各自已经确认的清洁登月服。</w:t>
      </w:r>
    </w:p>
    <w:p w14:paraId="5F805F00">
      <w:pPr>
        <w:pStyle w:val="164"/>
      </w:pPr>
      <w:r>
        <w:rPr>
          <w:rFonts w:ascii="Calibri" w:hAnsi="Calibri" w:eastAsia="微软雅黑"/>
          <w:b w:val="0"/>
          <w:i w:val="0"/>
          <w:color w:val="20252B"/>
          <w:sz w:val="22"/>
        </w:rPr>
        <w:t>望宇登月服外观依据公开展示方向：白色主体、红色上肢飘带形装饰、红色下肢火箭尾焰形装饰、全景防眩面窗、综合控制台、任务相机和低重力关节。未公开内部结构、准确接口和任务标识不在原始生图中生成。</w:t>
      </w:r>
    </w:p>
    <w:p w14:paraId="77F2227D">
      <w:pPr>
        <w:pStyle w:val="164"/>
      </w:pPr>
      <w:r>
        <w:rPr>
          <w:rFonts w:ascii="Calibri" w:hAnsi="Calibri" w:eastAsia="微软雅黑"/>
          <w:b w:val="0"/>
          <w:i w:val="0"/>
          <w:color w:val="20252B"/>
          <w:sz w:val="22"/>
        </w:rPr>
        <w:t>舱内压力服外观只采用公开可见的软式连体服、头盔、手套、压力调节组件、管线接口和低反光织物方向，不虚构精确内部设备布局。</w:t>
      </w:r>
    </w:p>
    <w:p w14:paraId="0562B749">
      <w:pPr>
        <w:pStyle w:val="164"/>
      </w:pPr>
      <w:r>
        <w:rPr>
          <w:rFonts w:ascii="Calibri" w:hAnsi="Calibri" w:eastAsia="微软雅黑"/>
          <w:b w:val="0"/>
          <w:i w:val="0"/>
          <w:color w:val="20252B"/>
          <w:sz w:val="22"/>
        </w:rPr>
        <w:t>东风回收团队服装按公开回收体系区分：红色为搜救人员，白色为医监医保人员，蓝色为返回舱处置人员。</w:t>
      </w:r>
    </w:p>
    <w:p w14:paraId="3FFC4F29">
      <w:pPr>
        <w:pStyle w:val="4"/>
      </w:pPr>
      <w:r>
        <w:rPr>
          <w:rFonts w:ascii="Calibri" w:hAnsi="Calibri" w:eastAsia="微软雅黑"/>
          <w:b/>
          <w:i w:val="0"/>
          <w:color w:val="2E74B5"/>
          <w:sz w:val="26"/>
        </w:rPr>
        <w:t>公开资料</w:t>
      </w:r>
    </w:p>
    <w:p w14:paraId="414B2CD9">
      <w:pPr>
        <w:pStyle w:val="164"/>
      </w:pPr>
      <w:r>
        <w:rPr>
          <w:rFonts w:ascii="Calibri" w:hAnsi="Calibri" w:eastAsia="微软雅黑"/>
          <w:b w:val="0"/>
          <w:i w:val="0"/>
          <w:color w:val="66717D"/>
          <w:sz w:val="22"/>
        </w:rPr>
        <w:t>中国载人航天工程网｜望宇登月服和探索载人月球车名称正式确定：https://www.cmse.gov.cn/xwzx/202502/t20250212_56288.html</w:t>
      </w:r>
    </w:p>
    <w:p w14:paraId="4A3CCB97">
      <w:pPr>
        <w:pStyle w:val="164"/>
      </w:pPr>
      <w:r>
        <w:rPr>
          <w:rFonts w:ascii="Calibri" w:hAnsi="Calibri" w:eastAsia="微软雅黑"/>
          <w:b w:val="0"/>
          <w:i w:val="0"/>
          <w:color w:val="66717D"/>
          <w:sz w:val="22"/>
        </w:rPr>
        <w:t>新华网｜中国登月服外观首次公开亮相：https://www.news.cn/20240928/79f560e847fc4b8abf1974a05d39854a/c.html</w:t>
      </w:r>
    </w:p>
    <w:p w14:paraId="436F1DF4">
      <w:pPr>
        <w:pStyle w:val="164"/>
      </w:pPr>
      <w:r>
        <w:rPr>
          <w:rFonts w:ascii="Calibri" w:hAnsi="Calibri" w:eastAsia="微软雅黑"/>
          <w:b w:val="0"/>
          <w:i w:val="0"/>
          <w:color w:val="66717D"/>
          <w:sz w:val="22"/>
        </w:rPr>
        <w:t>中国载人航天工程网｜座舱失压时怎样保障航天员的安全：https://www.cmse.gov.cn/zhuanti/Shenzhou9/show.php%40itemid%3D22</w:t>
      </w:r>
    </w:p>
    <w:p w14:paraId="79C80F31">
      <w:pPr>
        <w:pStyle w:val="164"/>
      </w:pPr>
      <w:r>
        <w:rPr>
          <w:rFonts w:ascii="Calibri" w:hAnsi="Calibri" w:eastAsia="微软雅黑"/>
          <w:b w:val="0"/>
          <w:i w:val="0"/>
          <w:color w:val="66717D"/>
          <w:sz w:val="22"/>
        </w:rPr>
        <w:t>国家科技传播中心｜东风着陆场搜救岗位服装区分：https://www.ncsti.gov.cn/kjdt/ztbd/szhseh/shenzhoushierhaoJZ/202109/t20210914_41474.html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1CE9E0">
    <w:pPr>
      <w:pStyle w:val="24"/>
      <w:jc w:val="right"/>
    </w:pPr>
    <w:r>
      <w:rPr>
        <w:rFonts w:ascii="Calibri" w:hAnsi="Calibri" w:eastAsia="微软雅黑"/>
        <w:b w:val="0"/>
        <w:i w:val="0"/>
        <w:color w:val="66717D"/>
        <w:sz w:val="18"/>
      </w:rPr>
      <w:t xml:space="preserve">V1.0  · 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8F7D5F">
    <w:pPr>
      <w:pStyle w:val="25"/>
      <w:jc w:val="left"/>
    </w:pPr>
    <w:r>
      <w:rPr>
        <w:rFonts w:ascii="Calibri" w:hAnsi="Calibri" w:eastAsia="微软雅黑"/>
        <w:b w:val="0"/>
        <w:i w:val="0"/>
        <w:color w:val="66717D"/>
        <w:sz w:val="18"/>
      </w:rPr>
      <w:t>《奔月》｜阶段2B P13-01 人物与服装资产 Prompt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017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color w:val="20252B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Body"/>
    <w:basedOn w:val="1"/>
    <w:uiPriority w:val="0"/>
    <w:pPr>
      <w:spacing w:before="0" w:after="120" w:line="300" w:lineRule="auto"/>
    </w:pPr>
  </w:style>
  <w:style w:type="paragraph" w:customStyle="1" w:styleId="165">
    <w:name w:val="Prompt Meta"/>
    <w:basedOn w:val="1"/>
    <w:uiPriority w:val="0"/>
    <w:pPr>
      <w:spacing w:before="0" w:after="60" w:line="264" w:lineRule="auto"/>
    </w:pPr>
  </w:style>
  <w:style w:type="paragraph" w:customStyle="1" w:styleId="166">
    <w:name w:val="Prompt Label"/>
    <w:basedOn w:val="1"/>
    <w:uiPriority w:val="0"/>
    <w:pPr>
      <w:spacing w:before="60" w:after="40"/>
    </w:pPr>
  </w:style>
  <w:style w:type="paragraph" w:customStyle="1" w:styleId="167">
    <w:name w:val="Prompt Block"/>
    <w:basedOn w:val="1"/>
    <w:uiPriority w:val="0"/>
    <w:pPr>
      <w:keepLines/>
      <w:spacing w:before="120" w:after="180" w:line="30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《奔月》项目组</dc:creator>
  <dc:description>按AI影视生产规则系统v1.0.1建立；Prompt正文遵循所见即所得。</dc:description>
  <cp:keywords>奔月, V1.3.1, 阶段2B, 人物Prompt, 服装Prompt</cp:keywords>
  <cp:lastModifiedBy>小虫（Evil）</cp:lastModifiedBy>
  <dcterms:modified xsi:type="dcterms:W3CDTF">2026-07-28T09:15:17Z</dcterms:modified>
  <dc:subject>阶段2B P13-01 人物、服装与群体人物资产</dc:subject>
  <dc:title>《奔月》全人物及相关服装资产Prompt 直接复制版 V1.0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D683FE895BA94460BC67222640FDBAFF_12</vt:lpwstr>
  </property>
</Properties>
</file>